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F22C0">
      <w:pPr>
        <w:pStyle w:val="3"/>
        <w:jc w:val="center"/>
      </w:pPr>
      <w:r>
        <w:t>丹药图鉴（一阶至三阶）</w:t>
      </w:r>
    </w:p>
    <w:p w14:paraId="38CB2608">
      <w:r>
        <w:t># 丹药图鉴</w:t>
      </w:r>
    </w:p>
    <w:p w14:paraId="388D6D94">
      <w:r>
        <w:t>本文档收录了斗气大陆1-3阶丹药共30种。</w:t>
      </w:r>
    </w:p>
    <w:p w14:paraId="7EDA0006">
      <w:pPr>
        <w:pStyle w:val="4"/>
      </w:pPr>
      <w:r>
        <w:t>【名称】回气丹</w:t>
      </w:r>
    </w:p>
    <w:p w14:paraId="038E44FB">
      <w:pPr>
        <w:pStyle w:val="4"/>
      </w:pPr>
      <w:r>
        <w:t>【品阶】一阶</w:t>
      </w:r>
    </w:p>
    <w:p w14:paraId="7A9353F3">
      <w:pPr>
        <w:pStyle w:val="4"/>
      </w:pPr>
      <w:r>
        <w:t>【类别】恢复</w:t>
      </w:r>
      <w:bookmarkStart w:id="0" w:name="_GoBack"/>
      <w:bookmarkEnd w:id="0"/>
    </w:p>
    <w:p w14:paraId="6B58A6FF">
      <w:pPr>
        <w:pStyle w:val="4"/>
        <w:rPr>
          <w:rFonts w:hint="default" w:eastAsia="宋体"/>
          <w:lang w:val="en-US" w:eastAsia="zh-CN"/>
        </w:rPr>
      </w:pPr>
      <w:r>
        <w:t>【主材料】回气草、清灵花</w:t>
      </w:r>
    </w:p>
    <w:p w14:paraId="442FEE4B">
      <w:pPr>
        <w:pStyle w:val="4"/>
      </w:pPr>
      <w:r>
        <w:t>【辅助材料】无根水</w:t>
      </w:r>
    </w:p>
    <w:p w14:paraId="4402E876">
      <w:pPr>
        <w:pStyle w:val="4"/>
      </w:pPr>
      <w:r>
        <w:t>【核心效果】恢复30点斗气</w:t>
      </w:r>
    </w:p>
    <w:p w14:paraId="42CD141F">
      <w:pPr>
        <w:pStyle w:val="4"/>
      </w:pPr>
      <w:r>
        <w:t>【持续时间】即时生效</w:t>
      </w:r>
    </w:p>
    <w:p w14:paraId="63BFAB9E">
      <w:pPr>
        <w:pStyle w:val="4"/>
      </w:pPr>
      <w:r>
        <w:t>【副作用/限制】每日限用3次，过量使用会导致斗气紊乱</w:t>
      </w:r>
    </w:p>
    <w:p w14:paraId="187F3AFA">
      <w:pPr>
        <w:pStyle w:val="4"/>
      </w:pPr>
      <w:r>
        <w:t>【炼制难度】容易</w:t>
      </w:r>
    </w:p>
    <w:p w14:paraId="7693186B">
      <w:pPr>
        <w:pStyle w:val="4"/>
      </w:pPr>
      <w:r>
        <w:t>【市价】15金币</w:t>
      </w:r>
    </w:p>
    <w:p w14:paraId="3D313E9A">
      <w:pPr>
        <w:pStyle w:val="4"/>
      </w:pPr>
      <w:r>
        <w:t>【适用对象】斗者境及以下</w:t>
      </w:r>
    </w:p>
    <w:p w14:paraId="1657EB9E">
      <w:pPr>
        <w:pStyle w:val="16"/>
      </w:pPr>
      <w:r>
        <w:t>---</w:t>
      </w:r>
    </w:p>
    <w:p w14:paraId="2C06AAB5">
      <w:pPr>
        <w:pStyle w:val="4"/>
      </w:pPr>
      <w:r>
        <w:t>【名称】筑基灵液</w:t>
      </w:r>
    </w:p>
    <w:p w14:paraId="6E45DAD5">
      <w:pPr>
        <w:pStyle w:val="4"/>
      </w:pPr>
      <w:r>
        <w:t>【品阶】一阶</w:t>
      </w:r>
    </w:p>
    <w:p w14:paraId="5E1AD356">
      <w:pPr>
        <w:pStyle w:val="4"/>
      </w:pPr>
      <w:r>
        <w:t>【类别】修炼</w:t>
      </w:r>
    </w:p>
    <w:p w14:paraId="76738A24">
      <w:pPr>
        <w:pStyle w:val="4"/>
      </w:pPr>
      <w:r>
        <w:t>【主材料】筑基草、灵泉水</w:t>
      </w:r>
    </w:p>
    <w:p w14:paraId="364AE3EA">
      <w:pPr>
        <w:pStyle w:val="4"/>
      </w:pPr>
      <w:r>
        <w:t>【辅助材料】木灵叶</w:t>
      </w:r>
    </w:p>
    <w:p w14:paraId="6F38FE65">
      <w:pPr>
        <w:pStyle w:val="4"/>
      </w:pPr>
      <w:r>
        <w:t>【核心效果】提升20%修炼速度，持续1小时</w:t>
      </w:r>
    </w:p>
    <w:p w14:paraId="1F816A13">
      <w:pPr>
        <w:pStyle w:val="4"/>
      </w:pPr>
      <w:r>
        <w:t>【持续时间】1小时</w:t>
      </w:r>
    </w:p>
    <w:p w14:paraId="2E2F41AE">
      <w:pPr>
        <w:pStyle w:val="4"/>
      </w:pPr>
      <w:r>
        <w:t>【副作用/限制】仅对斗者境以下有效，使用后需休息2小时</w:t>
      </w:r>
    </w:p>
    <w:p w14:paraId="0C3EC680">
      <w:pPr>
        <w:pStyle w:val="4"/>
      </w:pPr>
      <w:r>
        <w:t>【炼制难度】容易</w:t>
      </w:r>
    </w:p>
    <w:p w14:paraId="74C93F9E">
      <w:pPr>
        <w:pStyle w:val="4"/>
      </w:pPr>
      <w:r>
        <w:t>【市价】20金币</w:t>
      </w:r>
    </w:p>
    <w:p w14:paraId="2769B076">
      <w:pPr>
        <w:pStyle w:val="4"/>
      </w:pPr>
      <w:r>
        <w:t>【适用对象】斗之气段至斗者境</w:t>
      </w:r>
    </w:p>
    <w:p w14:paraId="59AFFF51">
      <w:pPr>
        <w:pStyle w:val="16"/>
      </w:pPr>
      <w:r>
        <w:t>---</w:t>
      </w:r>
    </w:p>
    <w:p w14:paraId="069A9E32">
      <w:pPr>
        <w:pStyle w:val="4"/>
      </w:pPr>
      <w:r>
        <w:t>【名称】聚气散</w:t>
      </w:r>
    </w:p>
    <w:p w14:paraId="1258C328">
      <w:pPr>
        <w:pStyle w:val="4"/>
      </w:pPr>
      <w:r>
        <w:t>【品阶】一阶</w:t>
      </w:r>
    </w:p>
    <w:p w14:paraId="788F02D7">
      <w:pPr>
        <w:pStyle w:val="4"/>
      </w:pPr>
      <w:r>
        <w:t>【类别】突破</w:t>
      </w:r>
    </w:p>
    <w:p w14:paraId="090CFF98">
      <w:pPr>
        <w:pStyle w:val="4"/>
      </w:pPr>
      <w:r>
        <w:t>【主材料】聚气草、凝晶花</w:t>
      </w:r>
    </w:p>
    <w:p w14:paraId="4C6A81D3">
      <w:pPr>
        <w:pStyle w:val="4"/>
      </w:pPr>
      <w:r>
        <w:t>【辅助材料】石乳</w:t>
      </w:r>
    </w:p>
    <w:p w14:paraId="54493C79">
      <w:pPr>
        <w:pStyle w:val="4"/>
      </w:pPr>
      <w:r>
        <w:t>【核心效果】提升10%突破至斗者境的概率</w:t>
      </w:r>
    </w:p>
    <w:p w14:paraId="5B317952">
      <w:pPr>
        <w:pStyle w:val="4"/>
      </w:pPr>
      <w:r>
        <w:t>【持续时间】即时生效</w:t>
      </w:r>
    </w:p>
    <w:p w14:paraId="0DC70C2D">
      <w:pPr>
        <w:pStyle w:val="4"/>
      </w:pPr>
      <w:r>
        <w:t>【副作用/限制】仅对斗者境突破有效，失败后3天内无法再次使用</w:t>
      </w:r>
    </w:p>
    <w:p w14:paraId="6B76370B">
      <w:pPr>
        <w:pStyle w:val="4"/>
      </w:pPr>
      <w:r>
        <w:t>【炼制难度】中等</w:t>
      </w:r>
    </w:p>
    <w:p w14:paraId="639F2F54">
      <w:pPr>
        <w:pStyle w:val="4"/>
      </w:pPr>
      <w:r>
        <w:t>【市价】50金币</w:t>
      </w:r>
    </w:p>
    <w:p w14:paraId="1AC5D29F">
      <w:pPr>
        <w:pStyle w:val="4"/>
      </w:pPr>
      <w:r>
        <w:t>【适用对象】斗之气九段冲击斗者境</w:t>
      </w:r>
    </w:p>
    <w:p w14:paraId="6402C45C">
      <w:pPr>
        <w:pStyle w:val="16"/>
      </w:pPr>
      <w:r>
        <w:t>---</w:t>
      </w:r>
    </w:p>
    <w:p w14:paraId="56155D57">
      <w:pPr>
        <w:pStyle w:val="4"/>
      </w:pPr>
      <w:r>
        <w:t>【名称】火烈丹</w:t>
      </w:r>
    </w:p>
    <w:p w14:paraId="2F9BBC92">
      <w:pPr>
        <w:pStyle w:val="4"/>
      </w:pPr>
      <w:r>
        <w:t>【品阶】一阶</w:t>
      </w:r>
    </w:p>
    <w:p w14:paraId="441BC74B">
      <w:pPr>
        <w:pStyle w:val="4"/>
      </w:pPr>
      <w:r>
        <w:t>【类别】战斗</w:t>
      </w:r>
    </w:p>
    <w:p w14:paraId="37588C18">
      <w:pPr>
        <w:pStyle w:val="4"/>
      </w:pPr>
      <w:r>
        <w:t>【主材料】火烈草、赤蝎粉</w:t>
      </w:r>
    </w:p>
    <w:p w14:paraId="47F6543C">
      <w:pPr>
        <w:pStyle w:val="4"/>
      </w:pPr>
      <w:r>
        <w:t>【辅助材料】兽火精华</w:t>
      </w:r>
    </w:p>
    <w:p w14:paraId="48518499">
      <w:pPr>
        <w:pStyle w:val="4"/>
      </w:pPr>
      <w:r>
        <w:t>【核心效果】临时提升20%火属性斗气攻击力，持续15分钟</w:t>
      </w:r>
    </w:p>
    <w:p w14:paraId="5FD7AB6A">
      <w:pPr>
        <w:pStyle w:val="4"/>
      </w:pPr>
      <w:r>
        <w:t>【持续时间】15分钟</w:t>
      </w:r>
    </w:p>
    <w:p w14:paraId="2F327652">
      <w:pPr>
        <w:pStyle w:val="4"/>
      </w:pPr>
      <w:r>
        <w:t>【副作用/限制】使用后虚弱1小时，火属性斗气者效果加倍</w:t>
      </w:r>
    </w:p>
    <w:p w14:paraId="35BE4CC7">
      <w:pPr>
        <w:pStyle w:val="4"/>
      </w:pPr>
      <w:r>
        <w:t>【炼制难度】中等</w:t>
      </w:r>
    </w:p>
    <w:p w14:paraId="0BA660A1">
      <w:pPr>
        <w:pStyle w:val="4"/>
      </w:pPr>
      <w:r>
        <w:t>【市价】30金币</w:t>
      </w:r>
    </w:p>
    <w:p w14:paraId="0D9A6695">
      <w:pPr>
        <w:pStyle w:val="4"/>
      </w:pPr>
      <w:r>
        <w:t>【适用对象】斗者境至斗师境</w:t>
      </w:r>
    </w:p>
    <w:p w14:paraId="18882ACC">
      <w:pPr>
        <w:pStyle w:val="16"/>
      </w:pPr>
      <w:r>
        <w:t>---</w:t>
      </w:r>
    </w:p>
    <w:p w14:paraId="6947E4EB">
      <w:pPr>
        <w:pStyle w:val="4"/>
      </w:pPr>
      <w:r>
        <w:t>【名称】清毒丸</w:t>
      </w:r>
    </w:p>
    <w:p w14:paraId="069E3AFC">
      <w:pPr>
        <w:pStyle w:val="4"/>
      </w:pPr>
      <w:r>
        <w:t>【品阶】一阶</w:t>
      </w:r>
    </w:p>
    <w:p w14:paraId="0B79D1A3">
      <w:pPr>
        <w:pStyle w:val="4"/>
      </w:pPr>
      <w:r>
        <w:t>【类别】解毒</w:t>
      </w:r>
    </w:p>
    <w:p w14:paraId="197CC610">
      <w:pPr>
        <w:pStyle w:val="4"/>
      </w:pPr>
      <w:r>
        <w:t>【主材料】解毒草、清心花</w:t>
      </w:r>
    </w:p>
    <w:p w14:paraId="3E5F5481">
      <w:pPr>
        <w:pStyle w:val="4"/>
      </w:pPr>
      <w:r>
        <w:t>【辅助材料】木灵叶</w:t>
      </w:r>
    </w:p>
    <w:p w14:paraId="209311D4">
      <w:pPr>
        <w:pStyle w:val="4"/>
      </w:pPr>
      <w:r>
        <w:t>【核心效果】解除一阶及以下毒素，恢复10点生命值</w:t>
      </w:r>
    </w:p>
    <w:p w14:paraId="55FF093D">
      <w:pPr>
        <w:pStyle w:val="4"/>
      </w:pPr>
      <w:r>
        <w:t>【持续时间】即时生效</w:t>
      </w:r>
    </w:p>
    <w:p w14:paraId="308FA8F5">
      <w:pPr>
        <w:pStyle w:val="4"/>
      </w:pPr>
      <w:r>
        <w:t>【副作用/限制】对二阶及以上毒素无效</w:t>
      </w:r>
    </w:p>
    <w:p w14:paraId="76E635FF">
      <w:pPr>
        <w:pStyle w:val="4"/>
      </w:pPr>
      <w:r>
        <w:t>【炼制难度】容易</w:t>
      </w:r>
    </w:p>
    <w:p w14:paraId="3A46B795">
      <w:pPr>
        <w:pStyle w:val="4"/>
      </w:pPr>
      <w:r>
        <w:t>【市价】12金币</w:t>
      </w:r>
    </w:p>
    <w:p w14:paraId="1E489AEB">
      <w:pPr>
        <w:pStyle w:val="4"/>
      </w:pPr>
      <w:r>
        <w:t>【适用对象】无限制</w:t>
      </w:r>
    </w:p>
    <w:p w14:paraId="07FBE6A6">
      <w:pPr>
        <w:pStyle w:val="16"/>
      </w:pPr>
      <w:r>
        <w:t>---</w:t>
      </w:r>
    </w:p>
    <w:p w14:paraId="00424D16">
      <w:pPr>
        <w:pStyle w:val="4"/>
      </w:pPr>
      <w:r>
        <w:t>【名称】凝血丹</w:t>
      </w:r>
    </w:p>
    <w:p w14:paraId="4B4FCA5F">
      <w:pPr>
        <w:pStyle w:val="4"/>
      </w:pPr>
      <w:r>
        <w:t>【品阶】一阶</w:t>
      </w:r>
    </w:p>
    <w:p w14:paraId="5214C9C9">
      <w:pPr>
        <w:pStyle w:val="4"/>
      </w:pPr>
      <w:r>
        <w:t>【类别】疗伤</w:t>
      </w:r>
    </w:p>
    <w:p w14:paraId="3D1382D9">
      <w:pPr>
        <w:pStyle w:val="4"/>
      </w:pPr>
      <w:r>
        <w:t>【主材料】凝血草、生骨花</w:t>
      </w:r>
    </w:p>
    <w:p w14:paraId="6F0BFDF9">
      <w:pPr>
        <w:pStyle w:val="4"/>
      </w:pPr>
      <w:r>
        <w:t>【辅助材料】灵泉水</w:t>
      </w:r>
    </w:p>
    <w:p w14:paraId="5026A329">
      <w:pPr>
        <w:pStyle w:val="4"/>
      </w:pPr>
      <w:r>
        <w:t>【核心效果】恢复20点生命值，止血效果持续30分钟</w:t>
      </w:r>
    </w:p>
    <w:p w14:paraId="422BD41D">
      <w:pPr>
        <w:pStyle w:val="4"/>
      </w:pPr>
      <w:r>
        <w:t>【持续时间】30分钟</w:t>
      </w:r>
    </w:p>
    <w:p w14:paraId="27FCFB90">
      <w:pPr>
        <w:pStyle w:val="4"/>
      </w:pPr>
      <w:r>
        <w:t>【副作用/限制】对重伤效果减半</w:t>
      </w:r>
    </w:p>
    <w:p w14:paraId="4C0A0501">
      <w:pPr>
        <w:pStyle w:val="4"/>
      </w:pPr>
      <w:r>
        <w:t>【炼制难度】容易</w:t>
      </w:r>
    </w:p>
    <w:p w14:paraId="186C4FA9">
      <w:pPr>
        <w:pStyle w:val="4"/>
      </w:pPr>
      <w:r>
        <w:t>【市价】18金币</w:t>
      </w:r>
    </w:p>
    <w:p w14:paraId="12279AAA">
      <w:pPr>
        <w:pStyle w:val="4"/>
      </w:pPr>
      <w:r>
        <w:t>【适用对象】斗者境及以下</w:t>
      </w:r>
    </w:p>
    <w:p w14:paraId="12DBFDE1">
      <w:pPr>
        <w:pStyle w:val="16"/>
      </w:pPr>
      <w:r>
        <w:t>---</w:t>
      </w:r>
    </w:p>
    <w:p w14:paraId="08711ABD">
      <w:pPr>
        <w:pStyle w:val="4"/>
      </w:pPr>
      <w:r>
        <w:t>【名称】疾风丹</w:t>
      </w:r>
    </w:p>
    <w:p w14:paraId="2428D0E4">
      <w:pPr>
        <w:pStyle w:val="4"/>
      </w:pPr>
      <w:r>
        <w:t>【品阶】一阶</w:t>
      </w:r>
    </w:p>
    <w:p w14:paraId="4D285F8B">
      <w:pPr>
        <w:pStyle w:val="4"/>
      </w:pPr>
      <w:r>
        <w:t>【类别】战斗</w:t>
      </w:r>
    </w:p>
    <w:p w14:paraId="0A8CF6E2">
      <w:pPr>
        <w:pStyle w:val="4"/>
      </w:pPr>
      <w:r>
        <w:t>【主材料】疾风草、鹰羽粉</w:t>
      </w:r>
    </w:p>
    <w:p w14:paraId="54674EB0">
      <w:pPr>
        <w:pStyle w:val="4"/>
      </w:pPr>
      <w:r>
        <w:t>【辅助材料】风灵露</w:t>
      </w:r>
    </w:p>
    <w:p w14:paraId="28482138">
      <w:pPr>
        <w:pStyle w:val="4"/>
      </w:pPr>
      <w:r>
        <w:t>【核心效果】提升20%移动速度，持续30分钟</w:t>
      </w:r>
    </w:p>
    <w:p w14:paraId="238E379E">
      <w:pPr>
        <w:pStyle w:val="4"/>
      </w:pPr>
      <w:r>
        <w:t>【持续时间】30分钟</w:t>
      </w:r>
    </w:p>
    <w:p w14:paraId="3B633585">
      <w:pPr>
        <w:pStyle w:val="4"/>
      </w:pPr>
      <w:r>
        <w:t>【副作用/限制】使用后斗气消耗增加10%，持续时间内</w:t>
      </w:r>
    </w:p>
    <w:p w14:paraId="44B342A2">
      <w:pPr>
        <w:pStyle w:val="4"/>
      </w:pPr>
      <w:r>
        <w:t>【炼制难度】中等</w:t>
      </w:r>
    </w:p>
    <w:p w14:paraId="0EDF6572">
      <w:pPr>
        <w:pStyle w:val="4"/>
      </w:pPr>
      <w:r>
        <w:t>【市价】25金币</w:t>
      </w:r>
    </w:p>
    <w:p w14:paraId="32109474">
      <w:pPr>
        <w:pStyle w:val="4"/>
      </w:pPr>
      <w:r>
        <w:t>【适用对象】斗者境至斗师境</w:t>
      </w:r>
    </w:p>
    <w:p w14:paraId="376894EF">
      <w:pPr>
        <w:pStyle w:val="16"/>
      </w:pPr>
      <w:r>
        <w:t>---</w:t>
      </w:r>
    </w:p>
    <w:p w14:paraId="5B73EE33">
      <w:pPr>
        <w:pStyle w:val="4"/>
      </w:pPr>
      <w:r>
        <w:t>【名称】冰灵丹</w:t>
      </w:r>
    </w:p>
    <w:p w14:paraId="48765887">
      <w:pPr>
        <w:pStyle w:val="4"/>
      </w:pPr>
      <w:r>
        <w:t>【品阶】一阶</w:t>
      </w:r>
    </w:p>
    <w:p w14:paraId="57F7D079">
      <w:pPr>
        <w:pStyle w:val="4"/>
      </w:pPr>
      <w:r>
        <w:t>【类别】属性强化</w:t>
      </w:r>
    </w:p>
    <w:p w14:paraId="30DFDF1E">
      <w:pPr>
        <w:pStyle w:val="4"/>
      </w:pPr>
      <w:r>
        <w:t>【主材料】冰晶草、寒泉水</w:t>
      </w:r>
    </w:p>
    <w:p w14:paraId="520B0B38">
      <w:pPr>
        <w:pStyle w:val="4"/>
      </w:pPr>
      <w:r>
        <w:t>【辅助材料】雪莲花瓣</w:t>
      </w:r>
    </w:p>
    <w:p w14:paraId="2AEBF01C">
      <w:pPr>
        <w:pStyle w:val="4"/>
      </w:pPr>
      <w:r>
        <w:t>【核心效果】临时提升15%冰属性斗气抗性，持续20分钟</w:t>
      </w:r>
    </w:p>
    <w:p w14:paraId="6CCDD698">
      <w:pPr>
        <w:pStyle w:val="4"/>
      </w:pPr>
      <w:r>
        <w:t>【持续时间】20分钟</w:t>
      </w:r>
    </w:p>
    <w:p w14:paraId="20B94201">
      <w:pPr>
        <w:pStyle w:val="4"/>
      </w:pPr>
      <w:r>
        <w:t>【副作用/限制】火属性斗气者效果减半</w:t>
      </w:r>
    </w:p>
    <w:p w14:paraId="6C927D51">
      <w:pPr>
        <w:pStyle w:val="4"/>
      </w:pPr>
      <w:r>
        <w:t>【炼制难度】中等</w:t>
      </w:r>
    </w:p>
    <w:p w14:paraId="222321FE">
      <w:pPr>
        <w:pStyle w:val="4"/>
      </w:pPr>
      <w:r>
        <w:t>【市价】22金币</w:t>
      </w:r>
    </w:p>
    <w:p w14:paraId="28367F2D">
      <w:pPr>
        <w:pStyle w:val="4"/>
      </w:pPr>
      <w:r>
        <w:t>【适用对象】斗者境至大斗师境</w:t>
      </w:r>
    </w:p>
    <w:p w14:paraId="1A7012E8">
      <w:pPr>
        <w:pStyle w:val="16"/>
      </w:pPr>
      <w:r>
        <w:t>---</w:t>
      </w:r>
    </w:p>
    <w:p w14:paraId="46A7922F">
      <w:pPr>
        <w:pStyle w:val="4"/>
      </w:pPr>
      <w:r>
        <w:t>【名称】聚神散</w:t>
      </w:r>
    </w:p>
    <w:p w14:paraId="33809BA4">
      <w:pPr>
        <w:pStyle w:val="4"/>
      </w:pPr>
      <w:r>
        <w:t>【品阶】一阶</w:t>
      </w:r>
    </w:p>
    <w:p w14:paraId="3F342802">
      <w:pPr>
        <w:pStyle w:val="4"/>
      </w:pPr>
      <w:r>
        <w:t>【类别】恢复</w:t>
      </w:r>
    </w:p>
    <w:p w14:paraId="728E6EEF">
      <w:pPr>
        <w:pStyle w:val="4"/>
      </w:pPr>
      <w:r>
        <w:t>【主材料】宁神花、清心草</w:t>
      </w:r>
    </w:p>
    <w:p w14:paraId="6B29C9EF">
      <w:pPr>
        <w:pStyle w:val="4"/>
      </w:pPr>
      <w:r>
        <w:t>【辅助材料】月华露</w:t>
      </w:r>
    </w:p>
    <w:p w14:paraId="546960E4">
      <w:pPr>
        <w:pStyle w:val="4"/>
      </w:pPr>
      <w:r>
        <w:t>【核心效果】恢复15点精神力，减缓灵魂疲劳</w:t>
      </w:r>
    </w:p>
    <w:p w14:paraId="2A3C2DDA">
      <w:pPr>
        <w:pStyle w:val="4"/>
      </w:pPr>
      <w:r>
        <w:t>【持续时间】即时生效</w:t>
      </w:r>
    </w:p>
    <w:p w14:paraId="2D742E70">
      <w:pPr>
        <w:pStyle w:val="4"/>
      </w:pPr>
      <w:r>
        <w:t>【副作用/限制】每日限用2次，过量会导致头晕</w:t>
      </w:r>
    </w:p>
    <w:p w14:paraId="035DB142">
      <w:pPr>
        <w:pStyle w:val="4"/>
      </w:pPr>
      <w:r>
        <w:t>【炼制难度】中等</w:t>
      </w:r>
    </w:p>
    <w:p w14:paraId="2ED93FA9">
      <w:pPr>
        <w:pStyle w:val="4"/>
      </w:pPr>
      <w:r>
        <w:t>【市价】35金币</w:t>
      </w:r>
    </w:p>
    <w:p w14:paraId="212C5B19">
      <w:pPr>
        <w:pStyle w:val="4"/>
      </w:pPr>
      <w:r>
        <w:t>【适用对象】炼药师或灵魂修炼者</w:t>
      </w:r>
    </w:p>
    <w:p w14:paraId="45EAEAB3">
      <w:pPr>
        <w:pStyle w:val="16"/>
      </w:pPr>
      <w:r>
        <w:t>---</w:t>
      </w:r>
    </w:p>
    <w:p w14:paraId="328BA594">
      <w:pPr>
        <w:pStyle w:val="4"/>
      </w:pPr>
      <w:r>
        <w:t>【名称】护体丹</w:t>
      </w:r>
    </w:p>
    <w:p w14:paraId="39E1CC75">
      <w:pPr>
        <w:pStyle w:val="4"/>
      </w:pPr>
      <w:r>
        <w:t>【品阶】一阶</w:t>
      </w:r>
    </w:p>
    <w:p w14:paraId="54BF81E4">
      <w:pPr>
        <w:pStyle w:val="4"/>
      </w:pPr>
      <w:r>
        <w:t>【类别】战斗</w:t>
      </w:r>
    </w:p>
    <w:p w14:paraId="08FF6EED">
      <w:pPr>
        <w:pStyle w:val="4"/>
      </w:pPr>
      <w:r>
        <w:t>【主材料】铁皮草、石肤果</w:t>
      </w:r>
    </w:p>
    <w:p w14:paraId="32B50654">
      <w:pPr>
        <w:pStyle w:val="4"/>
      </w:pPr>
      <w:r>
        <w:t>【辅助材料】土灵晶碎</w:t>
      </w:r>
    </w:p>
    <w:p w14:paraId="552E9161">
      <w:pPr>
        <w:pStyle w:val="4"/>
      </w:pPr>
      <w:r>
        <w:t>【核心效果】临时提升10%物理防御力，持续20分钟</w:t>
      </w:r>
    </w:p>
    <w:p w14:paraId="6948C49D">
      <w:pPr>
        <w:pStyle w:val="4"/>
      </w:pPr>
      <w:r>
        <w:t>【持续时间】20分钟</w:t>
      </w:r>
    </w:p>
    <w:p w14:paraId="6A44A3BA">
      <w:pPr>
        <w:pStyle w:val="4"/>
      </w:pPr>
      <w:r>
        <w:t>【副作用/限制】使用后移动速度降低10%</w:t>
      </w:r>
    </w:p>
    <w:p w14:paraId="43B193BA">
      <w:pPr>
        <w:pStyle w:val="4"/>
      </w:pPr>
      <w:r>
        <w:t>【炼制难度】容易</w:t>
      </w:r>
    </w:p>
    <w:p w14:paraId="72A80910">
      <w:pPr>
        <w:pStyle w:val="4"/>
      </w:pPr>
      <w:r>
        <w:t>【市价】20金币</w:t>
      </w:r>
    </w:p>
    <w:p w14:paraId="26744701">
      <w:pPr>
        <w:pStyle w:val="4"/>
      </w:pPr>
      <w:r>
        <w:t>【适用对象】斗者境至斗师境</w:t>
      </w:r>
    </w:p>
    <w:p w14:paraId="0077AA0B">
      <w:pPr>
        <w:pStyle w:val="16"/>
      </w:pPr>
      <w:r>
        <w:t>---</w:t>
      </w:r>
    </w:p>
    <w:p w14:paraId="138F0E6F">
      <w:pPr>
        <w:pStyle w:val="4"/>
      </w:pPr>
      <w:r>
        <w:t>【名称】聚气散（改良版）</w:t>
      </w:r>
    </w:p>
    <w:p w14:paraId="7CF6839C">
      <w:pPr>
        <w:pStyle w:val="4"/>
      </w:pPr>
      <w:r>
        <w:t>【品阶】二阶</w:t>
      </w:r>
    </w:p>
    <w:p w14:paraId="7310355A">
      <w:pPr>
        <w:pStyle w:val="4"/>
      </w:pPr>
      <w:r>
        <w:t>【类别】修炼</w:t>
      </w:r>
    </w:p>
    <w:p w14:paraId="73D40E6C">
      <w:pPr>
        <w:pStyle w:val="4"/>
      </w:pPr>
      <w:r>
        <w:t>【主材料】聚气草、七叶灵芝</w:t>
      </w:r>
    </w:p>
    <w:p w14:paraId="5EA6354C">
      <w:pPr>
        <w:pStyle w:val="4"/>
      </w:pPr>
      <w:r>
        <w:t>【辅助材料】三阶魔兽精血</w:t>
      </w:r>
    </w:p>
    <w:p w14:paraId="6CC094BB">
      <w:pPr>
        <w:pStyle w:val="4"/>
      </w:pPr>
      <w:r>
        <w:t>【核心效果】提升斗气吸收速度30%，持续1小时</w:t>
      </w:r>
    </w:p>
    <w:p w14:paraId="434BE563">
      <w:pPr>
        <w:pStyle w:val="4"/>
      </w:pPr>
      <w:r>
        <w:t>【持续时间】1小时</w:t>
      </w:r>
    </w:p>
    <w:p w14:paraId="1265139F">
      <w:pPr>
        <w:pStyle w:val="4"/>
      </w:pPr>
      <w:r>
        <w:t>【副作用/限制】连续使用3次后效果减半，每日限用1次</w:t>
      </w:r>
    </w:p>
    <w:p w14:paraId="380F2CF1">
      <w:pPr>
        <w:pStyle w:val="4"/>
      </w:pPr>
      <w:r>
        <w:t>【炼制难度】中等</w:t>
      </w:r>
    </w:p>
    <w:p w14:paraId="259CD46B">
      <w:pPr>
        <w:pStyle w:val="4"/>
      </w:pPr>
      <w:r>
        <w:t>【市价】200金币</w:t>
      </w:r>
    </w:p>
    <w:p w14:paraId="085D8416">
      <w:pPr>
        <w:pStyle w:val="4"/>
      </w:pPr>
      <w:r>
        <w:t>【适用对象】斗者至斗师境界</w:t>
      </w:r>
    </w:p>
    <w:p w14:paraId="6C0EE0DB">
      <w:pPr>
        <w:pStyle w:val="16"/>
      </w:pPr>
      <w:r>
        <w:t>---</w:t>
      </w:r>
    </w:p>
    <w:p w14:paraId="7807E27D">
      <w:pPr>
        <w:pStyle w:val="4"/>
      </w:pPr>
      <w:r>
        <w:t>【名称】回气丹（二阶）</w:t>
      </w:r>
    </w:p>
    <w:p w14:paraId="170CE9FC">
      <w:pPr>
        <w:pStyle w:val="4"/>
      </w:pPr>
      <w:r>
        <w:t>【品阶】二阶</w:t>
      </w:r>
    </w:p>
    <w:p w14:paraId="2642359C">
      <w:pPr>
        <w:pStyle w:val="4"/>
      </w:pPr>
      <w:r>
        <w:t>【类别】恢复</w:t>
      </w:r>
    </w:p>
    <w:p w14:paraId="52B60BB2">
      <w:pPr>
        <w:pStyle w:val="4"/>
      </w:pPr>
      <w:r>
        <w:t>【主材料】回气草、蓝晶果</w:t>
      </w:r>
    </w:p>
    <w:p w14:paraId="070BFFE4">
      <w:pPr>
        <w:pStyle w:val="4"/>
      </w:pPr>
      <w:r>
        <w:t>【辅助材料】清水石</w:t>
      </w:r>
    </w:p>
    <w:p w14:paraId="2383B80C">
      <w:pPr>
        <w:pStyle w:val="4"/>
      </w:pPr>
      <w:r>
        <w:t>【核心效果】恢复300点斗气</w:t>
      </w:r>
    </w:p>
    <w:p w14:paraId="20F91459">
      <w:pPr>
        <w:pStyle w:val="4"/>
      </w:pPr>
      <w:r>
        <w:t>【持续时间】瞬间生效</w:t>
      </w:r>
    </w:p>
    <w:p w14:paraId="509421C6">
      <w:pPr>
        <w:pStyle w:val="4"/>
      </w:pPr>
      <w:r>
        <w:t>【副作用/限制】服用后10分钟内无法再次恢复斗气</w:t>
      </w:r>
    </w:p>
    <w:p w14:paraId="4455BD1E">
      <w:pPr>
        <w:pStyle w:val="4"/>
      </w:pPr>
      <w:r>
        <w:t>【炼制难度】容易</w:t>
      </w:r>
    </w:p>
    <w:p w14:paraId="70EEEE27">
      <w:pPr>
        <w:pStyle w:val="4"/>
      </w:pPr>
      <w:r>
        <w:t>【市价】150金币</w:t>
      </w:r>
    </w:p>
    <w:p w14:paraId="45A80C8D">
      <w:pPr>
        <w:pStyle w:val="4"/>
      </w:pPr>
      <w:r>
        <w:t>【适用对象】斗者及以上</w:t>
      </w:r>
    </w:p>
    <w:p w14:paraId="2B9DB262">
      <w:pPr>
        <w:pStyle w:val="16"/>
      </w:pPr>
      <w:r>
        <w:t>---</w:t>
      </w:r>
    </w:p>
    <w:p w14:paraId="04D07DC7">
      <w:pPr>
        <w:pStyle w:val="4"/>
      </w:pPr>
      <w:r>
        <w:t>【名称】火莲丹</w:t>
      </w:r>
    </w:p>
    <w:p w14:paraId="74842B1E">
      <w:pPr>
        <w:pStyle w:val="4"/>
      </w:pPr>
      <w:r>
        <w:t>【品阶】二阶</w:t>
      </w:r>
    </w:p>
    <w:p w14:paraId="328401BB">
      <w:pPr>
        <w:pStyle w:val="4"/>
      </w:pPr>
      <w:r>
        <w:t>【类别】属性强化</w:t>
      </w:r>
    </w:p>
    <w:p w14:paraId="061F6520">
      <w:pPr>
        <w:pStyle w:val="4"/>
      </w:pPr>
      <w:r>
        <w:t>【主材料】火莲子、赤炎草</w:t>
      </w:r>
    </w:p>
    <w:p w14:paraId="4FE4B077">
      <w:pPr>
        <w:pStyle w:val="4"/>
      </w:pPr>
      <w:r>
        <w:t>【辅助材料】火属性魔兽晶核</w:t>
      </w:r>
    </w:p>
    <w:p w14:paraId="1812B7A7">
      <w:pPr>
        <w:pStyle w:val="4"/>
      </w:pPr>
      <w:r>
        <w:t>【核心效果】提升火属性斗气攻击力15%</w:t>
      </w:r>
    </w:p>
    <w:p w14:paraId="361BE5F9">
      <w:pPr>
        <w:pStyle w:val="4"/>
      </w:pPr>
      <w:r>
        <w:t>【持续时间】30分钟</w:t>
      </w:r>
    </w:p>
    <w:p w14:paraId="0A43C49A">
      <w:pPr>
        <w:pStyle w:val="4"/>
      </w:pPr>
      <w:r>
        <w:t>【副作用/限制】服用后火属性抗性降低10%</w:t>
      </w:r>
    </w:p>
    <w:p w14:paraId="35F2D51A">
      <w:pPr>
        <w:pStyle w:val="4"/>
      </w:pPr>
      <w:r>
        <w:t>【炼制难度】中等</w:t>
      </w:r>
    </w:p>
    <w:p w14:paraId="702749CA">
      <w:pPr>
        <w:pStyle w:val="4"/>
      </w:pPr>
      <w:r>
        <w:t>【市价】250金币</w:t>
      </w:r>
    </w:p>
    <w:p w14:paraId="112A6471">
      <w:pPr>
        <w:pStyle w:val="4"/>
      </w:pPr>
      <w:r>
        <w:t>【适用对象】火属性斗者至斗师</w:t>
      </w:r>
    </w:p>
    <w:p w14:paraId="7AE8E328">
      <w:pPr>
        <w:pStyle w:val="16"/>
      </w:pPr>
      <w:r>
        <w:t>---</w:t>
      </w:r>
    </w:p>
    <w:p w14:paraId="0960E3C1">
      <w:pPr>
        <w:pStyle w:val="4"/>
      </w:pPr>
      <w:r>
        <w:t>【名称】冰凝丹</w:t>
      </w:r>
    </w:p>
    <w:p w14:paraId="6816E1CC">
      <w:pPr>
        <w:pStyle w:val="4"/>
      </w:pPr>
      <w:r>
        <w:t>【品阶】二阶</w:t>
      </w:r>
    </w:p>
    <w:p w14:paraId="52AC3BFC">
      <w:pPr>
        <w:pStyle w:val="4"/>
      </w:pPr>
      <w:r>
        <w:t>【类别】战斗</w:t>
      </w:r>
    </w:p>
    <w:p w14:paraId="2DC7AD63">
      <w:pPr>
        <w:pStyle w:val="4"/>
      </w:pPr>
      <w:r>
        <w:t>【主材料】冰髓果、寒霜叶</w:t>
      </w:r>
    </w:p>
    <w:p w14:paraId="3F639F10">
      <w:pPr>
        <w:pStyle w:val="4"/>
      </w:pPr>
      <w:r>
        <w:t>【辅助材料】冰蚕丝</w:t>
      </w:r>
    </w:p>
    <w:p w14:paraId="055BC93A">
      <w:pPr>
        <w:pStyle w:val="4"/>
      </w:pPr>
      <w:r>
        <w:t>【核心效果】释放一次冰系减速效果，降低目标速度20%</w:t>
      </w:r>
    </w:p>
    <w:p w14:paraId="4E053F23">
      <w:pPr>
        <w:pStyle w:val="4"/>
      </w:pPr>
      <w:r>
        <w:t>【持续时间】15秒</w:t>
      </w:r>
    </w:p>
    <w:p w14:paraId="5649CC11">
      <w:pPr>
        <w:pStyle w:val="4"/>
      </w:pPr>
      <w:r>
        <w:t>【副作用/限制】对同境界以上目标效果减弱</w:t>
      </w:r>
    </w:p>
    <w:p w14:paraId="0FA2445C">
      <w:pPr>
        <w:pStyle w:val="4"/>
      </w:pPr>
      <w:r>
        <w:t>【炼制难度】困难</w:t>
      </w:r>
    </w:p>
    <w:p w14:paraId="2A51AA92">
      <w:pPr>
        <w:pStyle w:val="4"/>
      </w:pPr>
      <w:r>
        <w:t>【市价】300金币</w:t>
      </w:r>
    </w:p>
    <w:p w14:paraId="2EE59E2C">
      <w:pPr>
        <w:pStyle w:val="4"/>
      </w:pPr>
      <w:r>
        <w:t>【适用对象】斗者至斗师</w:t>
      </w:r>
    </w:p>
    <w:p w14:paraId="36643170">
      <w:pPr>
        <w:pStyle w:val="16"/>
      </w:pPr>
      <w:r>
        <w:t>---</w:t>
      </w:r>
    </w:p>
    <w:p w14:paraId="3959793B">
      <w:pPr>
        <w:pStyle w:val="4"/>
      </w:pPr>
      <w:r>
        <w:t>【名称】解毒丹（二阶）</w:t>
      </w:r>
    </w:p>
    <w:p w14:paraId="2490B664">
      <w:pPr>
        <w:pStyle w:val="4"/>
      </w:pPr>
      <w:r>
        <w:t>【品阶】二阶</w:t>
      </w:r>
    </w:p>
    <w:p w14:paraId="55F5F550">
      <w:pPr>
        <w:pStyle w:val="4"/>
      </w:pPr>
      <w:r>
        <w:t>【类别】解毒</w:t>
      </w:r>
    </w:p>
    <w:p w14:paraId="48506818">
      <w:pPr>
        <w:pStyle w:val="4"/>
      </w:pPr>
      <w:r>
        <w:t>【主材料】百灵草、清心花</w:t>
      </w:r>
    </w:p>
    <w:p w14:paraId="7202673D">
      <w:pPr>
        <w:pStyle w:val="4"/>
      </w:pPr>
      <w:r>
        <w:t>【辅助材料】蜂蜜</w:t>
      </w:r>
    </w:p>
    <w:p w14:paraId="0990967E">
      <w:pPr>
        <w:pStyle w:val="4"/>
      </w:pPr>
      <w:r>
        <w:t>【核心效果】解除二阶及以下毒素，并恢复50点生命值</w:t>
      </w:r>
    </w:p>
    <w:p w14:paraId="09817015">
      <w:pPr>
        <w:pStyle w:val="4"/>
      </w:pPr>
      <w:r>
        <w:t>【持续时间】瞬间生效</w:t>
      </w:r>
    </w:p>
    <w:p w14:paraId="3E855897">
      <w:pPr>
        <w:pStyle w:val="4"/>
      </w:pPr>
      <w:r>
        <w:t>【副作用/限制】对三阶及以上毒素无效</w:t>
      </w:r>
    </w:p>
    <w:p w14:paraId="0980AF38">
      <w:pPr>
        <w:pStyle w:val="4"/>
      </w:pPr>
      <w:r>
        <w:t>【炼制难度】容易</w:t>
      </w:r>
    </w:p>
    <w:p w14:paraId="52F8E03C">
      <w:pPr>
        <w:pStyle w:val="4"/>
      </w:pPr>
      <w:r>
        <w:t>【市价】120金币</w:t>
      </w:r>
    </w:p>
    <w:p w14:paraId="66AE14C6">
      <w:pPr>
        <w:pStyle w:val="4"/>
      </w:pPr>
      <w:r>
        <w:t>【适用对象】所有境界</w:t>
      </w:r>
    </w:p>
    <w:p w14:paraId="12D42964">
      <w:pPr>
        <w:pStyle w:val="16"/>
      </w:pPr>
      <w:r>
        <w:t>---</w:t>
      </w:r>
    </w:p>
    <w:p w14:paraId="228B9512">
      <w:pPr>
        <w:pStyle w:val="4"/>
      </w:pPr>
      <w:r>
        <w:t>【名称】疗伤丹（二阶）</w:t>
      </w:r>
    </w:p>
    <w:p w14:paraId="744FB7C4">
      <w:pPr>
        <w:pStyle w:val="4"/>
      </w:pPr>
      <w:r>
        <w:t>【品阶】二阶</w:t>
      </w:r>
    </w:p>
    <w:p w14:paraId="7A087676">
      <w:pPr>
        <w:pStyle w:val="4"/>
      </w:pPr>
      <w:r>
        <w:t>【类别】疗伤</w:t>
      </w:r>
    </w:p>
    <w:p w14:paraId="26379796">
      <w:pPr>
        <w:pStyle w:val="4"/>
      </w:pPr>
      <w:r>
        <w:t>【主材料】龙骨草、生肌果</w:t>
      </w:r>
    </w:p>
    <w:p w14:paraId="655B19A9">
      <w:pPr>
        <w:pStyle w:val="4"/>
      </w:pPr>
      <w:r>
        <w:t>【辅助材料】魔兽骨髓</w:t>
      </w:r>
    </w:p>
    <w:p w14:paraId="5DB18D73">
      <w:pPr>
        <w:pStyle w:val="4"/>
      </w:pPr>
      <w:r>
        <w:t>【核心效果】恢复200点生命值，加速伤口愈合</w:t>
      </w:r>
    </w:p>
    <w:p w14:paraId="3F7887F0">
      <w:pPr>
        <w:pStyle w:val="4"/>
      </w:pPr>
      <w:r>
        <w:t>【持续时间】10分钟</w:t>
      </w:r>
    </w:p>
    <w:p w14:paraId="028B4FA8">
      <w:pPr>
        <w:pStyle w:val="4"/>
      </w:pPr>
      <w:r>
        <w:t>【副作用/限制】对断肢等重伤无效</w:t>
      </w:r>
    </w:p>
    <w:p w14:paraId="6D345662">
      <w:pPr>
        <w:pStyle w:val="4"/>
      </w:pPr>
      <w:r>
        <w:t>【炼制难度】中等</w:t>
      </w:r>
    </w:p>
    <w:p w14:paraId="41434809">
      <w:pPr>
        <w:pStyle w:val="4"/>
      </w:pPr>
      <w:r>
        <w:t>【市价】180金币</w:t>
      </w:r>
    </w:p>
    <w:p w14:paraId="383DF4F6">
      <w:pPr>
        <w:pStyle w:val="4"/>
      </w:pPr>
      <w:r>
        <w:t>【适用对象】斗者及以上</w:t>
      </w:r>
    </w:p>
    <w:p w14:paraId="274D7174">
      <w:pPr>
        <w:pStyle w:val="16"/>
      </w:pPr>
      <w:r>
        <w:t>---</w:t>
      </w:r>
    </w:p>
    <w:p w14:paraId="20BF8464">
      <w:pPr>
        <w:pStyle w:val="4"/>
      </w:pPr>
      <w:r>
        <w:t>【名称】疾风丹</w:t>
      </w:r>
    </w:p>
    <w:p w14:paraId="7D95BA28">
      <w:pPr>
        <w:pStyle w:val="4"/>
      </w:pPr>
      <w:r>
        <w:t>【品阶】二阶</w:t>
      </w:r>
    </w:p>
    <w:p w14:paraId="7CCC2BD2">
      <w:pPr>
        <w:pStyle w:val="4"/>
      </w:pPr>
      <w:r>
        <w:t>【类别】战斗</w:t>
      </w:r>
    </w:p>
    <w:p w14:paraId="7CA9A747">
      <w:pPr>
        <w:pStyle w:val="4"/>
      </w:pPr>
      <w:r>
        <w:t>【主材料】风灵草、鹰羽果</w:t>
      </w:r>
    </w:p>
    <w:p w14:paraId="4228B1C7">
      <w:pPr>
        <w:pStyle w:val="4"/>
      </w:pPr>
      <w:r>
        <w:t>【辅助材料】风属性魔兽唾液</w:t>
      </w:r>
    </w:p>
    <w:p w14:paraId="2203584D">
      <w:pPr>
        <w:pStyle w:val="4"/>
      </w:pPr>
      <w:r>
        <w:t>【核心效果】提升移动速度40%</w:t>
      </w:r>
    </w:p>
    <w:p w14:paraId="061CF4D5">
      <w:pPr>
        <w:pStyle w:val="4"/>
      </w:pPr>
      <w:r>
        <w:t>【持续时间】20秒</w:t>
      </w:r>
    </w:p>
    <w:p w14:paraId="71FEAA89">
      <w:pPr>
        <w:pStyle w:val="4"/>
      </w:pPr>
      <w:r>
        <w:t>【副作用/限制】使用后疲劳感加倍</w:t>
      </w:r>
    </w:p>
    <w:p w14:paraId="1D748049">
      <w:pPr>
        <w:pStyle w:val="4"/>
      </w:pPr>
      <w:r>
        <w:t>【炼制难度】中等</w:t>
      </w:r>
    </w:p>
    <w:p w14:paraId="75322CF7">
      <w:pPr>
        <w:pStyle w:val="4"/>
      </w:pPr>
      <w:r>
        <w:t>【市价】220金币</w:t>
      </w:r>
    </w:p>
    <w:p w14:paraId="6C12D629">
      <w:pPr>
        <w:pStyle w:val="4"/>
      </w:pPr>
      <w:r>
        <w:t>【适用对象】斗者至斗师</w:t>
      </w:r>
    </w:p>
    <w:p w14:paraId="6ED5F6EF">
      <w:pPr>
        <w:pStyle w:val="16"/>
      </w:pPr>
      <w:r>
        <w:t>---</w:t>
      </w:r>
    </w:p>
    <w:p w14:paraId="0F0DEC5E">
      <w:pPr>
        <w:pStyle w:val="4"/>
      </w:pPr>
      <w:r>
        <w:t>【名称】破境丹（二阶）</w:t>
      </w:r>
    </w:p>
    <w:p w14:paraId="6FEB317E">
      <w:pPr>
        <w:pStyle w:val="4"/>
      </w:pPr>
      <w:r>
        <w:t>【品阶】二阶</w:t>
      </w:r>
    </w:p>
    <w:p w14:paraId="0AB3622A">
      <w:pPr>
        <w:pStyle w:val="4"/>
      </w:pPr>
      <w:r>
        <w:t>【类别】突破</w:t>
      </w:r>
    </w:p>
    <w:p w14:paraId="21FB4AA7">
      <w:pPr>
        <w:pStyle w:val="4"/>
      </w:pPr>
      <w:r>
        <w:t>【主材料】破障花、紫晶参</w:t>
      </w:r>
    </w:p>
    <w:p w14:paraId="6624F7D1">
      <w:pPr>
        <w:pStyle w:val="4"/>
      </w:pPr>
      <w:r>
        <w:t>【辅助材料】二阶魔兽精魂</w:t>
      </w:r>
    </w:p>
    <w:p w14:paraId="673F7044">
      <w:pPr>
        <w:pStyle w:val="4"/>
      </w:pPr>
      <w:r>
        <w:t>【核心效果】突破斗者瓶颈成功率提升20%</w:t>
      </w:r>
    </w:p>
    <w:p w14:paraId="3B9D82C1">
      <w:pPr>
        <w:pStyle w:val="4"/>
      </w:pPr>
      <w:r>
        <w:t>【持续时间】突破时生效</w:t>
      </w:r>
    </w:p>
    <w:p w14:paraId="5C298FC1">
      <w:pPr>
        <w:pStyle w:val="4"/>
      </w:pPr>
      <w:r>
        <w:t>【副作用/限制】服用后3天内无法再次使用突破类丹药</w:t>
      </w:r>
    </w:p>
    <w:p w14:paraId="7D7CD82F">
      <w:pPr>
        <w:pStyle w:val="4"/>
      </w:pPr>
      <w:r>
        <w:t>【炼制难度】困难</w:t>
      </w:r>
    </w:p>
    <w:p w14:paraId="35CB354D">
      <w:pPr>
        <w:pStyle w:val="4"/>
      </w:pPr>
      <w:r>
        <w:t>【市价】400金币</w:t>
      </w:r>
    </w:p>
    <w:p w14:paraId="58869868">
      <w:pPr>
        <w:pStyle w:val="4"/>
      </w:pPr>
      <w:r>
        <w:t>【适用对象】九星斗者突破至斗师</w:t>
      </w:r>
    </w:p>
    <w:p w14:paraId="42CF63C9">
      <w:pPr>
        <w:pStyle w:val="16"/>
      </w:pPr>
      <w:r>
        <w:t>---</w:t>
      </w:r>
    </w:p>
    <w:p w14:paraId="12D36323">
      <w:pPr>
        <w:pStyle w:val="4"/>
      </w:pPr>
      <w:r>
        <w:t>【名称】金刚丹</w:t>
      </w:r>
    </w:p>
    <w:p w14:paraId="3AEB2109">
      <w:pPr>
        <w:pStyle w:val="4"/>
      </w:pPr>
      <w:r>
        <w:t>【品阶】二阶</w:t>
      </w:r>
    </w:p>
    <w:p w14:paraId="6AB13205">
      <w:pPr>
        <w:pStyle w:val="4"/>
      </w:pPr>
      <w:r>
        <w:t>【类别】属性强化</w:t>
      </w:r>
    </w:p>
    <w:p w14:paraId="39C4FC23">
      <w:pPr>
        <w:pStyle w:val="4"/>
      </w:pPr>
      <w:r>
        <w:t>【主材料】铁皮草、金刚果</w:t>
      </w:r>
    </w:p>
    <w:p w14:paraId="7AF45EBC">
      <w:pPr>
        <w:pStyle w:val="4"/>
      </w:pPr>
      <w:r>
        <w:t>【辅助材料】兽骨粉</w:t>
      </w:r>
    </w:p>
    <w:p w14:paraId="665AC626">
      <w:pPr>
        <w:pStyle w:val="4"/>
      </w:pPr>
      <w:r>
        <w:t>【核心效果】提升肉身防御力20%</w:t>
      </w:r>
    </w:p>
    <w:p w14:paraId="21548170">
      <w:pPr>
        <w:pStyle w:val="4"/>
      </w:pPr>
      <w:r>
        <w:t>【持续时间】15分钟</w:t>
      </w:r>
    </w:p>
    <w:p w14:paraId="4167A2DB">
      <w:pPr>
        <w:pStyle w:val="4"/>
      </w:pPr>
      <w:r>
        <w:t>【副作用/限制】服用后移动速度降低10%</w:t>
      </w:r>
    </w:p>
    <w:p w14:paraId="497D212C">
      <w:pPr>
        <w:pStyle w:val="4"/>
      </w:pPr>
      <w:r>
        <w:t>【炼制难度】中等</w:t>
      </w:r>
    </w:p>
    <w:p w14:paraId="6BE1AE04">
      <w:pPr>
        <w:pStyle w:val="4"/>
      </w:pPr>
      <w:r>
        <w:t>【市价】200金币</w:t>
      </w:r>
    </w:p>
    <w:p w14:paraId="12C0FDCD">
      <w:pPr>
        <w:pStyle w:val="4"/>
      </w:pPr>
      <w:r>
        <w:t>【适用对象】斗者至斗师</w:t>
      </w:r>
    </w:p>
    <w:p w14:paraId="2F23F2F7">
      <w:pPr>
        <w:pStyle w:val="16"/>
      </w:pPr>
      <w:r>
        <w:t>---</w:t>
      </w:r>
    </w:p>
    <w:p w14:paraId="6C094F8D">
      <w:pPr>
        <w:pStyle w:val="4"/>
      </w:pPr>
      <w:r>
        <w:t>【名称】御火丹</w:t>
      </w:r>
    </w:p>
    <w:p w14:paraId="43FBB1C3">
      <w:pPr>
        <w:pStyle w:val="4"/>
      </w:pPr>
      <w:r>
        <w:t>【品阶】二阶</w:t>
      </w:r>
    </w:p>
    <w:p w14:paraId="74F15981">
      <w:pPr>
        <w:pStyle w:val="4"/>
      </w:pPr>
      <w:r>
        <w:t>【类别】属性强化</w:t>
      </w:r>
    </w:p>
    <w:p w14:paraId="0262764B">
      <w:pPr>
        <w:pStyle w:val="4"/>
      </w:pPr>
      <w:r>
        <w:t>【主材料】避火莲、冰晶叶</w:t>
      </w:r>
    </w:p>
    <w:p w14:paraId="41C9F220">
      <w:pPr>
        <w:pStyle w:val="4"/>
      </w:pPr>
      <w:r>
        <w:t>【辅助材料】水属性魔兽血液</w:t>
      </w:r>
    </w:p>
    <w:p w14:paraId="2309714A">
      <w:pPr>
        <w:pStyle w:val="4"/>
      </w:pPr>
      <w:r>
        <w:t>【核心效果】提升火属性抗性30%</w:t>
      </w:r>
    </w:p>
    <w:p w14:paraId="7119AC8D">
      <w:pPr>
        <w:pStyle w:val="4"/>
      </w:pPr>
      <w:r>
        <w:t>【持续时间】10分钟</w:t>
      </w:r>
    </w:p>
    <w:p w14:paraId="4DBE6453">
      <w:pPr>
        <w:pStyle w:val="4"/>
      </w:pPr>
      <w:r>
        <w:t>【副作用/限制】服用后水属性抗性降低10%</w:t>
      </w:r>
    </w:p>
    <w:p w14:paraId="4DF97FE5">
      <w:pPr>
        <w:pStyle w:val="4"/>
      </w:pPr>
      <w:r>
        <w:t>【炼制难度】中等</w:t>
      </w:r>
    </w:p>
    <w:p w14:paraId="5AFEF652">
      <w:pPr>
        <w:pStyle w:val="4"/>
      </w:pPr>
      <w:r>
        <w:t>【市价】180金币</w:t>
      </w:r>
    </w:p>
    <w:p w14:paraId="3562B3ED">
      <w:pPr>
        <w:pStyle w:val="4"/>
      </w:pPr>
      <w:r>
        <w:t>【适用对象】斗者及以上</w:t>
      </w:r>
    </w:p>
    <w:p w14:paraId="5FA2B508">
      <w:pPr>
        <w:pStyle w:val="16"/>
      </w:pPr>
      <w:r>
        <w:t>---</w:t>
      </w:r>
    </w:p>
    <w:p w14:paraId="695F31D0">
      <w:pPr>
        <w:pStyle w:val="4"/>
      </w:pPr>
      <w:r>
        <w:t>【名称】回气丹（三阶加强版）</w:t>
      </w:r>
    </w:p>
    <w:p w14:paraId="3E611B10">
      <w:pPr>
        <w:pStyle w:val="4"/>
      </w:pPr>
      <w:r>
        <w:t>【品阶】三阶</w:t>
      </w:r>
    </w:p>
    <w:p w14:paraId="31AB2F1D">
      <w:pPr>
        <w:pStyle w:val="4"/>
      </w:pPr>
      <w:r>
        <w:t>【类别】恢复</w:t>
      </w:r>
    </w:p>
    <w:p w14:paraId="25CE60B6">
      <w:pPr>
        <w:pStyle w:val="4"/>
      </w:pPr>
      <w:r>
        <w:t>【主材料】聚气草、凝元花</w:t>
      </w:r>
    </w:p>
    <w:p w14:paraId="6279A014">
      <w:pPr>
        <w:pStyle w:val="4"/>
      </w:pPr>
      <w:r>
        <w:t>【辅助材料】三阶妖兽精血</w:t>
      </w:r>
    </w:p>
    <w:p w14:paraId="5C1E5718">
      <w:pPr>
        <w:pStyle w:val="4"/>
      </w:pPr>
      <w:r>
        <w:t>【核心效果】瞬间恢复斗者至斗师巅峰境界使用者约50%斗气，或为斗王以下境界使用者恢复30%斗气</w:t>
      </w:r>
    </w:p>
    <w:p w14:paraId="02FE9438">
      <w:pPr>
        <w:pStyle w:val="4"/>
      </w:pPr>
      <w:r>
        <w:t>【持续时间】即时生效</w:t>
      </w:r>
    </w:p>
    <w:p w14:paraId="4ABF4369">
      <w:pPr>
        <w:pStyle w:val="4"/>
      </w:pPr>
      <w:r>
        <w:t>【副作用/限制】一天内最多服用3颗，过量会导致斗气经脉轻微胀痛</w:t>
      </w:r>
    </w:p>
    <w:p w14:paraId="2A0173C0">
      <w:pPr>
        <w:pStyle w:val="4"/>
      </w:pPr>
      <w:r>
        <w:t>【炼制难度】中等</w:t>
      </w:r>
    </w:p>
    <w:p w14:paraId="6F6D33A3">
      <w:pPr>
        <w:pStyle w:val="4"/>
      </w:pPr>
      <w:r>
        <w:t>【市价】800金币</w:t>
      </w:r>
    </w:p>
    <w:p w14:paraId="2FC12027">
      <w:pPr>
        <w:pStyle w:val="4"/>
      </w:pPr>
      <w:r>
        <w:t>【适用对象】斗者至斗王境界</w:t>
      </w:r>
    </w:p>
    <w:p w14:paraId="47CCC7DF">
      <w:pPr>
        <w:pStyle w:val="16"/>
      </w:pPr>
      <w:r>
        <w:t>---</w:t>
      </w:r>
    </w:p>
    <w:p w14:paraId="306FFC89">
      <w:pPr>
        <w:pStyle w:val="4"/>
      </w:pPr>
      <w:r>
        <w:t>【名称】冰灵护体丹</w:t>
      </w:r>
    </w:p>
    <w:p w14:paraId="72FD97BB">
      <w:pPr>
        <w:pStyle w:val="4"/>
      </w:pPr>
      <w:r>
        <w:t>【品阶】三阶</w:t>
      </w:r>
    </w:p>
    <w:p w14:paraId="76511A7C">
      <w:pPr>
        <w:pStyle w:val="4"/>
      </w:pPr>
      <w:r>
        <w:t>【类别】战斗</w:t>
      </w:r>
    </w:p>
    <w:p w14:paraId="684D89B2">
      <w:pPr>
        <w:pStyle w:val="4"/>
      </w:pPr>
      <w:r>
        <w:t>【主材料】冰晶草、寒髓果</w:t>
      </w:r>
    </w:p>
    <w:p w14:paraId="49869899">
      <w:pPr>
        <w:pStyle w:val="4"/>
      </w:pPr>
      <w:r>
        <w:t>【辅助材料】玄冰粉末</w:t>
      </w:r>
    </w:p>
    <w:p w14:paraId="33AD40DB">
      <w:pPr>
        <w:pStyle w:val="4"/>
      </w:pPr>
      <w:r>
        <w:t>【核心效果】服用后体表形成冰甲，可抵挡斗灵级别全力一击，并附带冰属性反伤（造成100点冰属性伤害）</w:t>
      </w:r>
    </w:p>
    <w:p w14:paraId="59D3465C">
      <w:pPr>
        <w:pStyle w:val="4"/>
      </w:pPr>
      <w:r>
        <w:t>【持续时间】30分钟</w:t>
      </w:r>
    </w:p>
    <w:p w14:paraId="211D1A33">
      <w:pPr>
        <w:pStyle w:val="4"/>
      </w:pPr>
      <w:r>
        <w:t>【副作用/限制】服用后火属性斗气暂时降低10%，持续1小时</w:t>
      </w:r>
    </w:p>
    <w:p w14:paraId="0F550703">
      <w:pPr>
        <w:pStyle w:val="4"/>
      </w:pPr>
      <w:r>
        <w:t>【炼制难度】困难</w:t>
      </w:r>
    </w:p>
    <w:p w14:paraId="5776C98F">
      <w:pPr>
        <w:pStyle w:val="4"/>
      </w:pPr>
      <w:r>
        <w:t>【市价】1500金币</w:t>
      </w:r>
    </w:p>
    <w:p w14:paraId="10E84B99">
      <w:pPr>
        <w:pStyle w:val="4"/>
      </w:pPr>
      <w:r>
        <w:t>【适用对象】斗师至斗王境界</w:t>
      </w:r>
    </w:p>
    <w:p w14:paraId="2B1CF651">
      <w:pPr>
        <w:pStyle w:val="16"/>
      </w:pPr>
      <w:r>
        <w:t>---</w:t>
      </w:r>
    </w:p>
    <w:p w14:paraId="1012A49D">
      <w:pPr>
        <w:pStyle w:val="4"/>
      </w:pPr>
      <w:r>
        <w:t>【名称】破障丹</w:t>
      </w:r>
    </w:p>
    <w:p w14:paraId="62696F6F">
      <w:pPr>
        <w:pStyle w:val="4"/>
      </w:pPr>
      <w:r>
        <w:t>【品阶】三阶</w:t>
      </w:r>
    </w:p>
    <w:p w14:paraId="6DCF9422">
      <w:pPr>
        <w:pStyle w:val="4"/>
      </w:pPr>
      <w:r>
        <w:t>【类别】突破</w:t>
      </w:r>
    </w:p>
    <w:p w14:paraId="502D7CB0">
      <w:pPr>
        <w:pStyle w:val="4"/>
      </w:pPr>
      <w:r>
        <w:t>【主材料】破壁灵芝、七叶玄参</w:t>
      </w:r>
    </w:p>
    <w:p w14:paraId="5A064C9E">
      <w:pPr>
        <w:pStyle w:val="4"/>
      </w:pPr>
      <w:r>
        <w:t>【辅助材料】三阶魔兽内丹</w:t>
      </w:r>
    </w:p>
    <w:p w14:paraId="437BF64D">
      <w:pPr>
        <w:pStyle w:val="4"/>
      </w:pPr>
      <w:r>
        <w:t>【核心效果】提升斗师突破至大斗师瓶颈突破成功率20%，或大斗师小境界突破成功率15%</w:t>
      </w:r>
    </w:p>
    <w:p w14:paraId="37A7DEC6">
      <w:pPr>
        <w:pStyle w:val="4"/>
      </w:pPr>
      <w:r>
        <w:t>【持续时间】服用后3小时内有效</w:t>
      </w:r>
    </w:p>
    <w:p w14:paraId="23D5D70B">
      <w:pPr>
        <w:pStyle w:val="4"/>
      </w:pPr>
      <w:r>
        <w:t>【副作用/限制】突破失败后经脉轻微受损，需休养7天；每人一生限用3次</w:t>
      </w:r>
    </w:p>
    <w:p w14:paraId="4FC7FB2B">
      <w:pPr>
        <w:pStyle w:val="4"/>
      </w:pPr>
      <w:r>
        <w:t>【炼制难度】困难</w:t>
      </w:r>
    </w:p>
    <w:p w14:paraId="609E19B7">
      <w:pPr>
        <w:pStyle w:val="4"/>
      </w:pPr>
      <w:r>
        <w:t>【市价】1800金币</w:t>
      </w:r>
    </w:p>
    <w:p w14:paraId="1F0F27D6">
      <w:pPr>
        <w:pStyle w:val="4"/>
      </w:pPr>
      <w:r>
        <w:t>【适用对象】斗师巅峰至大斗师境界</w:t>
      </w:r>
    </w:p>
    <w:p w14:paraId="677E2978">
      <w:pPr>
        <w:pStyle w:val="16"/>
      </w:pPr>
      <w:r>
        <w:t>---</w:t>
      </w:r>
    </w:p>
    <w:p w14:paraId="73012D9E">
      <w:pPr>
        <w:pStyle w:val="4"/>
      </w:pPr>
      <w:r>
        <w:t>【名称】融火淬体丹</w:t>
      </w:r>
    </w:p>
    <w:p w14:paraId="6749A23D">
      <w:pPr>
        <w:pStyle w:val="4"/>
      </w:pPr>
      <w:r>
        <w:t>【品阶】三阶</w:t>
      </w:r>
    </w:p>
    <w:p w14:paraId="093F5D2C">
      <w:pPr>
        <w:pStyle w:val="4"/>
      </w:pPr>
      <w:r>
        <w:t>【类别】属性强化</w:t>
      </w:r>
    </w:p>
    <w:p w14:paraId="2052DE5B">
      <w:pPr>
        <w:pStyle w:val="4"/>
      </w:pPr>
      <w:r>
        <w:t>【主材料】赤焰草、火灵果</w:t>
      </w:r>
    </w:p>
    <w:p w14:paraId="13CD1538">
      <w:pPr>
        <w:pStyle w:val="4"/>
      </w:pPr>
      <w:r>
        <w:t>【辅助材料】熔岩蜥蜴精血</w:t>
      </w:r>
    </w:p>
    <w:p w14:paraId="4A8B5E56">
      <w:pPr>
        <w:pStyle w:val="4"/>
      </w:pPr>
      <w:r>
        <w:t>【核心效果】永久提升火属性斗气亲和度5%，并增强火属性功法修炼速度10%（持续7天）</w:t>
      </w:r>
    </w:p>
    <w:p w14:paraId="3F06C6A9">
      <w:pPr>
        <w:pStyle w:val="4"/>
      </w:pPr>
      <w:r>
        <w:t>【持续时间】永久（属性亲和度），7天（修炼速度加成）</w:t>
      </w:r>
    </w:p>
    <w:p w14:paraId="0B037CB3">
      <w:pPr>
        <w:pStyle w:val="4"/>
      </w:pPr>
      <w:r>
        <w:t>【副作用/限制】服用后体内火毒累积，需配合冰属性丹药或功法化解；非火属性斗气者无效</w:t>
      </w:r>
    </w:p>
    <w:p w14:paraId="476A35BB">
      <w:pPr>
        <w:pStyle w:val="4"/>
      </w:pPr>
      <w:r>
        <w:t>【炼制难度】中等</w:t>
      </w:r>
    </w:p>
    <w:p w14:paraId="064C65BF">
      <w:pPr>
        <w:pStyle w:val="4"/>
      </w:pPr>
      <w:r>
        <w:t>【市价】1200金币</w:t>
      </w:r>
    </w:p>
    <w:p w14:paraId="0141987E">
      <w:pPr>
        <w:pStyle w:val="4"/>
      </w:pPr>
      <w:r>
        <w:t>【适用对象】斗者至斗王境界的火属性修炼者</w:t>
      </w:r>
    </w:p>
    <w:p w14:paraId="22D616F6">
      <w:pPr>
        <w:pStyle w:val="16"/>
      </w:pPr>
      <w:r>
        <w:t>---</w:t>
      </w:r>
    </w:p>
    <w:p w14:paraId="17389996">
      <w:pPr>
        <w:pStyle w:val="4"/>
      </w:pPr>
      <w:r>
        <w:t>【名称】万毒清解丹</w:t>
      </w:r>
    </w:p>
    <w:p w14:paraId="7CBA0239">
      <w:pPr>
        <w:pStyle w:val="4"/>
      </w:pPr>
      <w:r>
        <w:t>【品阶】三阶</w:t>
      </w:r>
    </w:p>
    <w:p w14:paraId="1DA2B695">
      <w:pPr>
        <w:pStyle w:val="4"/>
      </w:pPr>
      <w:r>
        <w:t>【类别】解毒</w:t>
      </w:r>
    </w:p>
    <w:p w14:paraId="0E06D476">
      <w:pPr>
        <w:pStyle w:val="4"/>
      </w:pPr>
      <w:r>
        <w:t>【主材料】解毒草、白玉参</w:t>
      </w:r>
    </w:p>
    <w:p w14:paraId="579C2622">
      <w:pPr>
        <w:pStyle w:val="4"/>
      </w:pPr>
      <w:r>
        <w:t>【辅助材料】蛇涎果</w:t>
      </w:r>
    </w:p>
    <w:p w14:paraId="16597AC5">
      <w:pPr>
        <w:pStyle w:val="4"/>
      </w:pPr>
      <w:r>
        <w:t>【核心效果】解除三阶及以下所有毒物（包括魔兽毒、植物毒、炼药师调配毒），并恢复因中毒损失的生命力200点</w:t>
      </w:r>
    </w:p>
    <w:p w14:paraId="3E8E90E3">
      <w:pPr>
        <w:pStyle w:val="4"/>
      </w:pPr>
      <w:r>
        <w:t>【持续时间】即时生效</w:t>
      </w:r>
    </w:p>
    <w:p w14:paraId="090C2D0F">
      <w:pPr>
        <w:pStyle w:val="4"/>
      </w:pPr>
      <w:r>
        <w:t>【副作用/限制】对四阶或以上剧毒效果减半；服用后1小时内斗气感应迟钝</w:t>
      </w:r>
    </w:p>
    <w:p w14:paraId="1147F484">
      <w:pPr>
        <w:pStyle w:val="4"/>
      </w:pPr>
      <w:r>
        <w:t>【炼制难度】中等</w:t>
      </w:r>
    </w:p>
    <w:p w14:paraId="747A163B">
      <w:pPr>
        <w:pStyle w:val="4"/>
      </w:pPr>
      <w:r>
        <w:t>【市价】1000金币</w:t>
      </w:r>
    </w:p>
    <w:p w14:paraId="30324E6E">
      <w:pPr>
        <w:pStyle w:val="4"/>
      </w:pPr>
      <w:r>
        <w:t>【适用对象】任何境界（斗者至斗皇）</w:t>
      </w:r>
    </w:p>
    <w:p w14:paraId="1D7CAD33">
      <w:pPr>
        <w:pStyle w:val="16"/>
      </w:pPr>
      <w:r>
        <w:t>---</w:t>
      </w:r>
    </w:p>
    <w:p w14:paraId="31777680">
      <w:pPr>
        <w:pStyle w:val="4"/>
      </w:pPr>
      <w:r>
        <w:t>【名称】风灵闪步丹</w:t>
      </w:r>
    </w:p>
    <w:p w14:paraId="5B7424C2">
      <w:pPr>
        <w:pStyle w:val="4"/>
      </w:pPr>
      <w:r>
        <w:t>【品阶】三阶</w:t>
      </w:r>
    </w:p>
    <w:p w14:paraId="12298031">
      <w:pPr>
        <w:pStyle w:val="4"/>
      </w:pPr>
      <w:r>
        <w:t>【类别】战斗</w:t>
      </w:r>
    </w:p>
    <w:p w14:paraId="4D698AE8">
      <w:pPr>
        <w:pStyle w:val="4"/>
      </w:pPr>
      <w:r>
        <w:t>【主材料】风影草、疾风花</w:t>
      </w:r>
    </w:p>
    <w:p w14:paraId="35A95ED2">
      <w:pPr>
        <w:pStyle w:val="4"/>
      </w:pPr>
      <w:r>
        <w:t>【辅助材料】青翼雕羽毛粉末</w:t>
      </w:r>
    </w:p>
    <w:p w14:paraId="61793053">
      <w:pPr>
        <w:pStyle w:val="4"/>
      </w:pPr>
      <w:r>
        <w:t>【核心效果】提升移动速度40%，并每秒自动凝聚一道风刃攻击周围敌人（风刃伤害50点）</w:t>
      </w:r>
    </w:p>
    <w:p w14:paraId="258C7E7D">
      <w:pPr>
        <w:pStyle w:val="4"/>
      </w:pPr>
      <w:r>
        <w:t>【持续时间】15分钟</w:t>
      </w:r>
    </w:p>
    <w:p w14:paraId="0AFC8455">
      <w:pPr>
        <w:pStyle w:val="4"/>
      </w:pPr>
      <w:r>
        <w:t>【副作用/限制】服用后斗气消耗加倍（速度加成期间）；不可与类似加速丹药叠加</w:t>
      </w:r>
    </w:p>
    <w:p w14:paraId="7DB0575F">
      <w:pPr>
        <w:pStyle w:val="4"/>
      </w:pPr>
      <w:r>
        <w:t>【炼制难度】中等</w:t>
      </w:r>
    </w:p>
    <w:p w14:paraId="6B33EC03">
      <w:pPr>
        <w:pStyle w:val="4"/>
      </w:pPr>
      <w:r>
        <w:t>【市价】1100金币</w:t>
      </w:r>
    </w:p>
    <w:p w14:paraId="79C6BA83">
      <w:pPr>
        <w:pStyle w:val="4"/>
      </w:pPr>
      <w:r>
        <w:t>【适用对象】斗师至斗王境界</w:t>
      </w:r>
    </w:p>
    <w:p w14:paraId="4EC6DC3F">
      <w:pPr>
        <w:pStyle w:val="16"/>
      </w:pPr>
      <w:r>
        <w:t>---</w:t>
      </w:r>
    </w:p>
    <w:p w14:paraId="7CCE3E1A">
      <w:pPr>
        <w:pStyle w:val="4"/>
      </w:pPr>
      <w:r>
        <w:t>【名称】凝血生骨丹</w:t>
      </w:r>
    </w:p>
    <w:p w14:paraId="10D7EE87">
      <w:pPr>
        <w:pStyle w:val="4"/>
      </w:pPr>
      <w:r>
        <w:t>【品阶】三阶</w:t>
      </w:r>
    </w:p>
    <w:p w14:paraId="7C7BAC4C">
      <w:pPr>
        <w:pStyle w:val="4"/>
      </w:pPr>
      <w:r>
        <w:t>【类别】疗伤</w:t>
      </w:r>
    </w:p>
    <w:p w14:paraId="2503B95B">
      <w:pPr>
        <w:pStyle w:val="4"/>
      </w:pPr>
      <w:r>
        <w:t>【主材料】凝血花、续骨草</w:t>
      </w:r>
    </w:p>
    <w:p w14:paraId="2366C27D">
      <w:pPr>
        <w:pStyle w:val="4"/>
      </w:pPr>
      <w:r>
        <w:t>【辅助材料】三阶魔兽骨髓</w:t>
      </w:r>
    </w:p>
    <w:p w14:paraId="0AED0519">
      <w:pPr>
        <w:pStyle w:val="4"/>
      </w:pPr>
      <w:r>
        <w:t>【核心效果】瞬间愈合中度骨折（如手臂、肋骨断裂），恢复500点生命力，并止血效果持续1小时</w:t>
      </w:r>
    </w:p>
    <w:p w14:paraId="633640F6">
      <w:pPr>
        <w:pStyle w:val="4"/>
      </w:pPr>
      <w:r>
        <w:t>【持续时间】即时愈合，止血效果1小时</w:t>
      </w:r>
    </w:p>
    <w:p w14:paraId="693EE49C">
      <w:pPr>
        <w:pStyle w:val="4"/>
      </w:pPr>
      <w:r>
        <w:t>【副作用/限制】对重度粉碎性骨折只能部分愈合，需配合休养；服用后3天内不宜剧烈战斗</w:t>
      </w:r>
    </w:p>
    <w:p w14:paraId="3A5169C2">
      <w:pPr>
        <w:pStyle w:val="4"/>
      </w:pPr>
      <w:r>
        <w:t>【炼制难度】中等</w:t>
      </w:r>
    </w:p>
    <w:p w14:paraId="244BAC8D">
      <w:pPr>
        <w:pStyle w:val="4"/>
      </w:pPr>
      <w:r>
        <w:t>【市价】900金币</w:t>
      </w:r>
    </w:p>
    <w:p w14:paraId="3AC2FD95">
      <w:pPr>
        <w:pStyle w:val="4"/>
      </w:pPr>
      <w:r>
        <w:t>【适用对象】任何境界（斗者至斗皇）</w:t>
      </w:r>
    </w:p>
    <w:p w14:paraId="09C02CD8">
      <w:pPr>
        <w:pStyle w:val="16"/>
      </w:pPr>
      <w:r>
        <w:t>---</w:t>
      </w:r>
    </w:p>
    <w:p w14:paraId="04A62B0D">
      <w:pPr>
        <w:pStyle w:val="4"/>
      </w:pPr>
      <w:r>
        <w:t>【名称】炼神聚力丹</w:t>
      </w:r>
    </w:p>
    <w:p w14:paraId="48874D32">
      <w:pPr>
        <w:pStyle w:val="4"/>
      </w:pPr>
      <w:r>
        <w:t>【品阶】三阶</w:t>
      </w:r>
    </w:p>
    <w:p w14:paraId="6DE6A518">
      <w:pPr>
        <w:pStyle w:val="4"/>
      </w:pPr>
      <w:r>
        <w:t>【类别】修炼</w:t>
      </w:r>
    </w:p>
    <w:p w14:paraId="6314E34C">
      <w:pPr>
        <w:pStyle w:val="4"/>
      </w:pPr>
      <w:r>
        <w:t>【主材料】凝神草、魂晶花</w:t>
      </w:r>
    </w:p>
    <w:p w14:paraId="7FE6BB9F">
      <w:pPr>
        <w:pStyle w:val="4"/>
      </w:pPr>
      <w:r>
        <w:t>【辅助材料】三阶灵魂兽精魄</w:t>
      </w:r>
    </w:p>
    <w:p w14:paraId="6A28371C">
      <w:pPr>
        <w:pStyle w:val="4"/>
      </w:pPr>
      <w:r>
        <w:t>【核心效果】提升灵魂力量感知度30%，加快斗气修炼速度25%（仅限冥修时），并小概率在修炼中领悟斗技真意</w:t>
      </w:r>
    </w:p>
    <w:p w14:paraId="52336B4F">
      <w:pPr>
        <w:pStyle w:val="4"/>
      </w:pPr>
      <w:r>
        <w:t>【持续时间】6小时</w:t>
      </w:r>
    </w:p>
    <w:p w14:paraId="36BE4841">
      <w:pPr>
        <w:pStyle w:val="4"/>
      </w:pPr>
      <w:r>
        <w:t>【副作用/限制】服用后精神疲劳度增加，每日限用1颗；过于依赖会降低自主修炼效率</w:t>
      </w:r>
    </w:p>
    <w:p w14:paraId="6699CAC1">
      <w:pPr>
        <w:pStyle w:val="4"/>
      </w:pPr>
      <w:r>
        <w:t>【炼制难度】困难</w:t>
      </w:r>
    </w:p>
    <w:p w14:paraId="47A885FF">
      <w:pPr>
        <w:pStyle w:val="4"/>
      </w:pPr>
      <w:r>
        <w:t>【市价】2000金币</w:t>
      </w:r>
    </w:p>
    <w:p w14:paraId="7183AF80">
      <w:pPr>
        <w:pStyle w:val="4"/>
      </w:pPr>
      <w:r>
        <w:t>【适用对象】大斗师至斗王境界</w:t>
      </w:r>
    </w:p>
    <w:p w14:paraId="2E3B5D32">
      <w:pPr>
        <w:pStyle w:val="16"/>
      </w:pPr>
      <w:r>
        <w:t>---</w:t>
      </w:r>
    </w:p>
    <w:p w14:paraId="3C01BDF8">
      <w:pPr>
        <w:pStyle w:val="4"/>
      </w:pPr>
      <w:r>
        <w:t>【名称】土甲护心丹</w:t>
      </w:r>
    </w:p>
    <w:p w14:paraId="7BA0290A">
      <w:pPr>
        <w:pStyle w:val="4"/>
      </w:pPr>
      <w:r>
        <w:t>【品阶】三阶</w:t>
      </w:r>
    </w:p>
    <w:p w14:paraId="6AA3D9BC">
      <w:pPr>
        <w:pStyle w:val="4"/>
      </w:pPr>
      <w:r>
        <w:t>【类别】战斗</w:t>
      </w:r>
    </w:p>
    <w:p w14:paraId="168D83E4">
      <w:pPr>
        <w:pStyle w:val="4"/>
      </w:pPr>
      <w:r>
        <w:t>【主材料】岩心草、地髓果</w:t>
      </w:r>
    </w:p>
    <w:p w14:paraId="70B4E155">
      <w:pPr>
        <w:pStyle w:val="4"/>
      </w:pPr>
      <w:r>
        <w:t>【辅助材料】土岩龟甲壳粉末</w:t>
      </w:r>
    </w:p>
    <w:p w14:paraId="33AB506B">
      <w:pPr>
        <w:pStyle w:val="4"/>
      </w:pPr>
      <w:r>
        <w:t>【核心效果】服用后防御力提升50%，并生成一层土属性护盾（可吸收300点伤害），护盾破碎后对周围敌人造成土震伤害（200点范围伤害）</w:t>
      </w:r>
    </w:p>
    <w:p w14:paraId="1786BFB2">
      <w:pPr>
        <w:pStyle w:val="4"/>
      </w:pPr>
      <w:r>
        <w:t>【持续时间】20分钟</w:t>
      </w:r>
    </w:p>
    <w:p w14:paraId="2BED7AA6">
      <w:pPr>
        <w:pStyle w:val="4"/>
      </w:pPr>
      <w:r>
        <w:t>【副作用/限制】服用后速度降低20%；土属性斗气者额外增加10%护盾吸收量</w:t>
      </w:r>
    </w:p>
    <w:p w14:paraId="1DCEB4A2">
      <w:pPr>
        <w:pStyle w:val="4"/>
      </w:pPr>
      <w:r>
        <w:t>【炼制难度】中等</w:t>
      </w:r>
    </w:p>
    <w:p w14:paraId="758A7AFF">
      <w:pPr>
        <w:pStyle w:val="4"/>
      </w:pPr>
      <w:r>
        <w:t>【市价】1300金币</w:t>
      </w:r>
    </w:p>
    <w:p w14:paraId="2442E65D">
      <w:pPr>
        <w:pStyle w:val="4"/>
      </w:pPr>
      <w:r>
        <w:t>【适用对象】斗师至斗王境界</w:t>
      </w:r>
    </w:p>
    <w:p w14:paraId="44E9602C">
      <w:pPr>
        <w:pStyle w:val="16"/>
      </w:pPr>
      <w:r>
        <w:t>---</w:t>
      </w:r>
    </w:p>
    <w:p w14:paraId="31786332">
      <w:pPr>
        <w:pStyle w:val="4"/>
      </w:pPr>
      <w:r>
        <w:t>【名称】化元还灵丹</w:t>
      </w:r>
    </w:p>
    <w:p w14:paraId="6366A5DC">
      <w:pPr>
        <w:pStyle w:val="4"/>
      </w:pPr>
      <w:r>
        <w:t>【品阶】三阶</w:t>
      </w:r>
    </w:p>
    <w:p w14:paraId="3460EC04">
      <w:pPr>
        <w:pStyle w:val="4"/>
      </w:pPr>
      <w:r>
        <w:t>【类别】恢复</w:t>
      </w:r>
    </w:p>
    <w:p w14:paraId="16DC203A">
      <w:pPr>
        <w:pStyle w:val="4"/>
      </w:pPr>
      <w:r>
        <w:t>【主材料】化元草、灵泉花</w:t>
      </w:r>
    </w:p>
    <w:p w14:paraId="0C751FDA">
      <w:pPr>
        <w:pStyle w:val="4"/>
      </w:pPr>
      <w:r>
        <w:t>【辅助材料】三阶魔兽晶核</w:t>
      </w:r>
    </w:p>
    <w:p w14:paraId="5700CE01">
      <w:pPr>
        <w:pStyle w:val="4"/>
      </w:pPr>
      <w:r>
        <w:t>【核心效果】将体内残余药力或异种斗气转化为纯净斗气，恢复斗气200-400点（根据转化量而定），并清除一种负面状态（如麻痹、虚弱）</w:t>
      </w:r>
    </w:p>
    <w:p w14:paraId="24EB5742">
      <w:pPr>
        <w:pStyle w:val="4"/>
      </w:pPr>
      <w:r>
        <w:t>【持续时间】即时生效</w:t>
      </w:r>
    </w:p>
    <w:p w14:paraId="253F63C8">
      <w:pPr>
        <w:pStyle w:val="4"/>
      </w:pPr>
      <w:r>
        <w:t>【副作用/限制】对体内无药力或异种斗气者效果减半；服用后30分钟内再次服用无效</w:t>
      </w:r>
    </w:p>
    <w:p w14:paraId="66634AD7">
      <w:pPr>
        <w:pStyle w:val="4"/>
      </w:pPr>
      <w:r>
        <w:t>【炼制难度】困难</w:t>
      </w:r>
    </w:p>
    <w:p w14:paraId="4BE8756D">
      <w:pPr>
        <w:pStyle w:val="4"/>
      </w:pPr>
      <w:r>
        <w:t>【市价】1600金币</w:t>
      </w:r>
    </w:p>
    <w:p w14:paraId="72A23B6B">
      <w:pPr>
        <w:pStyle w:val="4"/>
      </w:pPr>
      <w:r>
        <w:t>【适用对象】斗者至斗王境界（尤其适合中毒或经脉受损者）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D8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2137</Words>
  <Characters>2248</Characters>
  <Lines>0</Lines>
  <Paragraphs>0</Paragraphs>
  <TotalTime>0</TotalTime>
  <ScaleCrop>false</ScaleCrop>
  <LinksUpToDate>false</LinksUpToDate>
  <CharactersWithSpaces>2249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zhouwenjie</cp:lastModifiedBy>
  <dcterms:modified xsi:type="dcterms:W3CDTF">2026-06-05T06:37:55Z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eyJoZGlkIjoiYjlhMjQ3YTk3ZWVkNGZlNzM5MDJkOTc1N2NlOGJmOGQifQ==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89BC4034E79540F987A2661B01FAFBC9_12</vt:lpwstr>
  </property>
</Properties>
</file>