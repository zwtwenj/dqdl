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7A290">
      <w:r>
        <w:t>【ID】WB-001</w:t>
      </w:r>
    </w:p>
    <w:p w14:paraId="4A80E846">
      <w:r>
        <w:t>【名称】焰尾蜥</w:t>
      </w:r>
    </w:p>
    <w:p w14:paraId="43DCD557">
      <w:r>
        <w:t>【分类】火</w:t>
      </w:r>
    </w:p>
    <w:p w14:paraId="3F9C9315">
      <w:r>
        <w:t>【品阶】一阶</w:t>
      </w:r>
    </w:p>
    <w:p w14:paraId="48713AD9">
      <w:r>
        <w:t>【危险度】低</w:t>
      </w:r>
    </w:p>
    <w:p w14:paraId="2F82AEAA">
      <w:r>
        <w:t>【栖息地】魔兽山脉外围的干燥岩地</w:t>
      </w:r>
    </w:p>
    <w:p w14:paraId="4A2F023E">
      <w:r>
        <w:t>【外观】体表覆盖赤红色鳞片，背部有火焰纹路，尾巴末端常年燃烧着拳头大小的橘红色火焰。</w:t>
      </w:r>
    </w:p>
    <w:p w14:paraId="7B976825">
      <w:r>
        <w:t>【体型】体长1.2米，肩高0.4米</w:t>
      </w:r>
    </w:p>
    <w:p w14:paraId="4FBEB6AA">
      <w:r>
        <w:t>【核心能力】尾焰喷射：甩尾时能喷出短程火球，射程约3米，点燃干草和木质物品。</w:t>
      </w:r>
    </w:p>
    <w:p w14:paraId="1287FDC9">
      <w:r>
        <w:t>【弱点】水属性攻击可瞬间熄灭其尾焰，失去核心能力后战力大减。</w:t>
      </w:r>
    </w:p>
    <w:p w14:paraId="62CCD0DB">
      <w:r>
        <w:t>【性情】胆小，遇到危险先用尾巴喷火威吓，若无效则迅速钻入石缝逃跑。</w:t>
      </w:r>
    </w:p>
    <w:p w14:paraId="4F06B4B3">
      <w:r>
        <w:t>【稀有度】常见</w:t>
      </w:r>
    </w:p>
    <w:p w14:paraId="673C4631">
      <w:r>
        <w:t>【战力参考】3</w:t>
      </w:r>
    </w:p>
    <w:p w14:paraId="7FC51008">
      <w:r>
        <w:t>【属性参考】力12 智5 耐9 敏10</w:t>
      </w:r>
    </w:p>
    <w:p w14:paraId="74FCBCA0">
      <w:r>
        <w:t>【掉落物】</w:t>
      </w:r>
    </w:p>
    <w:p w14:paraId="232F8162">
      <w:r>
        <w:t xml:space="preserve">  · mh-h1-1 | </w:t>
      </w:r>
      <w:r>
        <w:rPr>
          <w:rFonts w:hint="eastAsia" w:eastAsia="宋体"/>
          <w:lang w:val="en-US" w:eastAsia="zh-CN"/>
        </w:rPr>
        <w:t>劣质</w:t>
      </w:r>
      <w:bookmarkStart w:id="0" w:name="_GoBack"/>
      <w:bookmarkEnd w:id="0"/>
      <w:r>
        <w:t>一阶火属性魔核</w:t>
      </w:r>
    </w:p>
    <w:p w14:paraId="78E43419">
      <w:r>
        <w:t xml:space="preserve">  · cl-100 | 焰鳞片</w:t>
      </w:r>
    </w:p>
    <w:p w14:paraId="067CD58E">
      <w:r>
        <w:t>---</w:t>
      </w:r>
    </w:p>
    <w:p w14:paraId="05CC0808">
      <w:r>
        <w:t>【ID】WB-002</w:t>
      </w:r>
    </w:p>
    <w:p w14:paraId="1067874F">
      <w:r>
        <w:t>【名称】霜纹蛙</w:t>
      </w:r>
    </w:p>
    <w:p w14:paraId="7D2FAA5A">
      <w:r>
        <w:t>【分类】冰</w:t>
      </w:r>
    </w:p>
    <w:p w14:paraId="26BC51C2">
      <w:r>
        <w:t>【品阶】一阶</w:t>
      </w:r>
    </w:p>
    <w:p w14:paraId="287E60EA">
      <w:r>
        <w:t>【危险度】低</w:t>
      </w:r>
    </w:p>
    <w:p w14:paraId="37251D3B">
      <w:r>
        <w:t>【栖息地】寒潭边缘的湿润草丛</w:t>
      </w:r>
    </w:p>
    <w:p w14:paraId="72EF5958">
      <w:r>
        <w:t>【外观】通体冰蓝色，背部有白色霜状纹理，眼睛凸出呈淡蓝色，皮肤表面常年凝结薄霜。</w:t>
      </w:r>
    </w:p>
    <w:p w14:paraId="7AFFE607">
      <w:r>
        <w:t>【体型】体长0.3米，肩高0.15米</w:t>
      </w:r>
    </w:p>
    <w:p w14:paraId="58BE291F">
      <w:r>
        <w:t>【核心能力】冰息吐息：从口中喷出寒冷雾气，能使小范围地面结霜，减缓敌人移动速度。</w:t>
      </w:r>
    </w:p>
    <w:p w14:paraId="674A178F">
      <w:r>
        <w:t>【弱点】火属性攻击能快速融化其体表冰霜，使其体温失衡陷入虚弱。</w:t>
      </w:r>
    </w:p>
    <w:p w14:paraId="2F8106D9">
      <w:r>
        <w:t>【性情】温和，只在被踩踏或抓握时才会吐息自卫。</w:t>
      </w:r>
    </w:p>
    <w:p w14:paraId="13B014C6">
      <w:r>
        <w:t>【稀有度】常见</w:t>
      </w:r>
    </w:p>
    <w:p w14:paraId="55845455">
      <w:r>
        <w:t>【战力参考】2</w:t>
      </w:r>
    </w:p>
    <w:p w14:paraId="54537C4D">
      <w:r>
        <w:t>【属性参考】力6 智6 耐7 敏9</w:t>
      </w:r>
    </w:p>
    <w:p w14:paraId="30837DEE">
      <w:r>
        <w:t>【掉落物】</w:t>
      </w:r>
    </w:p>
    <w:p w14:paraId="7CA3A1AB">
      <w:r>
        <w:t xml:space="preserve">  · mh-b1-1 | 劣质一阶冰属性魔核</w:t>
      </w:r>
    </w:p>
    <w:p w14:paraId="206C1112">
      <w:r>
        <w:t xml:space="preserve">  · cl-101 | 冰蛙皮</w:t>
      </w:r>
    </w:p>
    <w:p w14:paraId="4DFB7438">
      <w:r>
        <w:t>---</w:t>
      </w:r>
    </w:p>
    <w:p w14:paraId="1FD95627">
      <w:r>
        <w:t>【ID】WB-003</w:t>
      </w:r>
    </w:p>
    <w:p w14:paraId="6F3E07F6">
      <w:r>
        <w:t>【名称】风翎雀</w:t>
      </w:r>
    </w:p>
    <w:p w14:paraId="43587498">
      <w:r>
        <w:t>【分类】风</w:t>
      </w:r>
    </w:p>
    <w:p w14:paraId="005C61E1">
      <w:r>
        <w:t>【品阶】一阶</w:t>
      </w:r>
    </w:p>
    <w:p w14:paraId="74A1AAF4">
      <w:r>
        <w:t>【危险度】低</w:t>
      </w:r>
    </w:p>
    <w:p w14:paraId="091FD0D4">
      <w:r>
        <w:t>【栖息地】草原上的低矮灌木丛</w:t>
      </w:r>
    </w:p>
    <w:p w14:paraId="5A79ABF2">
      <w:r>
        <w:t>【外观】羽毛呈青灰色，翅膀边缘有淡绿色翎羽，飞行时翼尖会留下微弱的气流轨迹。</w:t>
      </w:r>
    </w:p>
    <w:p w14:paraId="3FE948BF">
      <w:r>
        <w:t>【体型】体长0.25米，翼展0.6米</w:t>
      </w:r>
    </w:p>
    <w:p w14:paraId="5573FE4A">
      <w:r>
        <w:t>【核心能力】风刃：振翅时能刮出三道无形的微风刃，割伤对手皮肤，有效距离5米。</w:t>
      </w:r>
    </w:p>
    <w:p w14:paraId="13ECA3BD">
      <w:r>
        <w:t>【弱点】雷属性攻击能干扰其羽毛上的气流，使其失去平衡无法飞行。</w:t>
      </w:r>
    </w:p>
    <w:p w14:paraId="2AAF4547">
      <w:r>
        <w:t>【性情】警惕性高，常成群活动，遇敌时会集体释放风刃驱赶。</w:t>
      </w:r>
    </w:p>
    <w:p w14:paraId="78F11D00">
      <w:r>
        <w:t>【稀有度】常见</w:t>
      </w:r>
    </w:p>
    <w:p w14:paraId="1D4297F5">
      <w:r>
        <w:t>【战力参考】3</w:t>
      </w:r>
    </w:p>
    <w:p w14:paraId="7EE29DF1">
      <w:r>
        <w:t>【属性参考】力7 智5 耐6 敏20</w:t>
      </w:r>
    </w:p>
    <w:p w14:paraId="50E5EE71">
      <w:r>
        <w:t>【掉落物】</w:t>
      </w:r>
    </w:p>
    <w:p w14:paraId="1F577655">
      <w:r>
        <w:t xml:space="preserve">  · mh-f1-1 | 一阶风属性魔核，呈浅绿色，可用于低级风系淬炼。</w:t>
      </w:r>
    </w:p>
    <w:p w14:paraId="03915C2F">
      <w:r>
        <w:t xml:space="preserve">  · cl-102 | 风翎羽</w:t>
      </w:r>
    </w:p>
    <w:p w14:paraId="2FD9F24B">
      <w:r>
        <w:t>---</w:t>
      </w:r>
    </w:p>
    <w:p w14:paraId="234E286B">
      <w:r>
        <w:t>【ID】WB-004</w:t>
      </w:r>
    </w:p>
    <w:p w14:paraId="4487A3D6">
      <w:r>
        <w:t>【名称】岩甲龟</w:t>
      </w:r>
    </w:p>
    <w:p w14:paraId="541230F0">
      <w:r>
        <w:t>【分类】土</w:t>
      </w:r>
    </w:p>
    <w:p w14:paraId="2EA61C8B">
      <w:r>
        <w:t>【品阶】一阶</w:t>
      </w:r>
    </w:p>
    <w:p w14:paraId="49EE4BD3">
      <w:r>
        <w:t>【危险度】低</w:t>
      </w:r>
    </w:p>
    <w:p w14:paraId="29703645">
      <w:r>
        <w:t>【栖息地】河岸边的泥滩</w:t>
      </w:r>
    </w:p>
    <w:p w14:paraId="176D8C87">
      <w:r>
        <w:t>【外观】龟壳呈深褐色，表面布满不规则的岩石凸起，四肢粗壮覆盖角质鳞片，头部扁平。</w:t>
      </w:r>
    </w:p>
    <w:p w14:paraId="7C91E2A5">
      <w:r>
        <w:t>【体型】壳长0.8米，壳高0.3米</w:t>
      </w:r>
    </w:p>
    <w:p w14:paraId="4AC8EF3B">
      <w:r>
        <w:t>【核心能力】岩壳防御：遇敌时四肢和头部缩入壳内，龟壳硬度堪比普通岩石，可抵御低阶兵刃劈砍。</w:t>
      </w:r>
    </w:p>
    <w:p w14:paraId="3221D4E3">
      <w:r>
        <w:t>【弱点】连续重击或土属性以外的斗气渗透能震裂龟壳，冰系冻结后更易碎裂。</w:t>
      </w:r>
    </w:p>
    <w:p w14:paraId="7896B05D">
      <w:r>
        <w:t>【性情】懒散，移动缓慢，除非被挑衅，否则不会主动攻击。</w:t>
      </w:r>
    </w:p>
    <w:p w14:paraId="46DB62DB">
      <w:r>
        <w:t>【稀有度】常见</w:t>
      </w:r>
    </w:p>
    <w:p w14:paraId="74E66658">
      <w:r>
        <w:t>【战力参考】3</w:t>
      </w:r>
    </w:p>
    <w:p w14:paraId="79912DA7">
      <w:r>
        <w:t>【属性参考】力11 智4 耐13 敏8</w:t>
      </w:r>
    </w:p>
    <w:p w14:paraId="2F7B57E7">
      <w:r>
        <w:t>【掉落物】</w:t>
      </w:r>
    </w:p>
    <w:p w14:paraId="0D34EA20">
      <w:r>
        <w:t xml:space="preserve">  · mh-t1-1 | 一阶土属性魔核，呈黄褐色，可用于低级炼器材料。</w:t>
      </w:r>
    </w:p>
    <w:p w14:paraId="241F758D">
      <w:r>
        <w:t xml:space="preserve">  · cl-103 | 岩甲壳碎片</w:t>
      </w:r>
    </w:p>
    <w:p w14:paraId="5BD8DB66">
      <w:r>
        <w:t>---</w:t>
      </w:r>
    </w:p>
    <w:p w14:paraId="3AA02A64">
      <w:r>
        <w:t>【ID】WB-005</w:t>
      </w:r>
    </w:p>
    <w:p w14:paraId="00878529">
      <w:r>
        <w:t>【名称】电纹鼠</w:t>
      </w:r>
    </w:p>
    <w:p w14:paraId="19C4410A">
      <w:r>
        <w:t>【分类】雷</w:t>
      </w:r>
    </w:p>
    <w:p w14:paraId="65703AC4">
      <w:r>
        <w:t>【品阶】一阶</w:t>
      </w:r>
    </w:p>
    <w:p w14:paraId="1FBD7A06">
      <w:r>
        <w:t>【危险度】中</w:t>
      </w:r>
    </w:p>
    <w:p w14:paraId="5385AA22">
      <w:r>
        <w:t>【栖息地】地下洞穴或枯木树洞</w:t>
      </w:r>
    </w:p>
    <w:p w14:paraId="7A2D529B">
      <w:r>
        <w:t>【外观】体毛呈灰黑色，背部有三条淡黄色闪电状条纹，尾巴细长且末端膨大如球，耳廓圆润。</w:t>
      </w:r>
    </w:p>
    <w:p w14:paraId="32950339">
      <w:r>
        <w:t>【体型】体长0.2米，肩高0.1米</w:t>
      </w:r>
    </w:p>
    <w:p w14:paraId="37297380">
      <w:r>
        <w:t>【核心能力】电击球：尾巴末端聚集雷电能量，射出拳头大小的电球，击中目标后产生麻痹效果，持续数息。</w:t>
      </w:r>
    </w:p>
    <w:p w14:paraId="48BF9858">
      <w:r>
        <w:t>【弱点】地面潮湿时其电击会传导到自身，造成反噬；土属性攻击能有效压制其雷电。</w:t>
      </w:r>
    </w:p>
    <w:p w14:paraId="56407A33">
      <w:r>
        <w:t>【性情】暴躁，领地意识强，会主动攻击闯入洞穴的生物。</w:t>
      </w:r>
    </w:p>
    <w:p w14:paraId="3CD41FC5">
      <w:r>
        <w:t>【稀有度】不常见</w:t>
      </w:r>
    </w:p>
    <w:p w14:paraId="3458BEBC">
      <w:r>
        <w:t>【战力参考】4</w:t>
      </w:r>
    </w:p>
    <w:p w14:paraId="397600C6">
      <w:r>
        <w:t>【属性参考】力10 智8 耐8 敏17</w:t>
      </w:r>
    </w:p>
    <w:p w14:paraId="58049937">
      <w:r>
        <w:t>【掉落物】</w:t>
      </w:r>
    </w:p>
    <w:p w14:paraId="7E801742">
      <w:r>
        <w:t xml:space="preserve">  · mh-l1-1 | 一阶雷属性魔核，呈淡黄色，可用于低级雷电符咒。</w:t>
      </w:r>
    </w:p>
    <w:p w14:paraId="33ED3C9A">
      <w:r>
        <w:t xml:space="preserve">  · cl-104 | 电纹鼠尾</w:t>
      </w:r>
    </w:p>
    <w:p w14:paraId="7CAEFA5C">
      <w:r>
        <w:t>---</w:t>
      </w:r>
    </w:p>
    <w:p w14:paraId="0FC851E6">
      <w:r>
        <w:t>【ID】WB-006</w:t>
      </w:r>
    </w:p>
    <w:p w14:paraId="49DF6C4D">
      <w:r>
        <w:t>【名称】黑雾蝮</w:t>
      </w:r>
    </w:p>
    <w:p w14:paraId="04D8C62D">
      <w:r>
        <w:t>【分类】暗</w:t>
      </w:r>
    </w:p>
    <w:p w14:paraId="69C27A44">
      <w:r>
        <w:t>【品阶】一阶</w:t>
      </w:r>
    </w:p>
    <w:p w14:paraId="0C4419F9">
      <w:r>
        <w:t>【危险度】中</w:t>
      </w:r>
    </w:p>
    <w:p w14:paraId="435F509E">
      <w:r>
        <w:t>【栖息地】阴暗的密林深处或废弃矿洞</w:t>
      </w:r>
    </w:p>
    <w:p w14:paraId="580090E1">
      <w:r>
        <w:t>【外观】蛇身通体漆黑，鳞片之间有暗紫色雾气渗出，头部呈三角形，眼睛为浑浊的灰色。</w:t>
      </w:r>
    </w:p>
    <w:p w14:paraId="7F63E4F4">
      <w:r>
        <w:t>【体型】体长1.5米，身体直径0.1米</w:t>
      </w:r>
    </w:p>
    <w:p w14:paraId="3CB6F80A">
      <w:r>
        <w:t>【核心能力】暗雾喷射：从口中喷出浓稠的黑色雾气，遮蔽视野并带有微弱腐蚀性，能灼伤皮肤。</w:t>
      </w:r>
    </w:p>
    <w:p w14:paraId="444DCAFB">
      <w:r>
        <w:t>【弱点】光明类斗技或火属性爆炸产生的强光能驱散暗雾，使其失去遮蔽优势。</w:t>
      </w:r>
    </w:p>
    <w:p w14:paraId="6071D779">
      <w:r>
        <w:t>【性情】阴狠，善于潜伏偷袭，会缠绕猎物并用毒牙注射弱性毒素。</w:t>
      </w:r>
    </w:p>
    <w:p w14:paraId="49682481">
      <w:r>
        <w:t>【稀有度】不常见</w:t>
      </w:r>
    </w:p>
    <w:p w14:paraId="4650AF1E">
      <w:r>
        <w:t>【战力参考】4</w:t>
      </w:r>
    </w:p>
    <w:p w14:paraId="399EB45C">
      <w:r>
        <w:t>【属性参考】力11 智10 耐8 敏11</w:t>
      </w:r>
    </w:p>
    <w:p w14:paraId="1E4EC06D">
      <w:r>
        <w:t>【掉落物】</w:t>
      </w:r>
    </w:p>
    <w:p w14:paraId="6D0CEBF8">
      <w:r>
        <w:t xml:space="preserve">  · mh-a1-1 | 一阶暗属性魔核，呈深紫色，可用于低级暗系淬炼。</w:t>
      </w:r>
    </w:p>
    <w:p w14:paraId="6D23922B">
      <w:r>
        <w:t xml:space="preserve">  · cl-105 | 黑雾蝮毒牙</w:t>
      </w:r>
    </w:p>
    <w:p w14:paraId="701BA12C">
      <w:r>
        <w:t>---</w:t>
      </w:r>
    </w:p>
    <w:p w14:paraId="512C5D59">
      <w:r>
        <w:t>【ID】WB-007</w:t>
      </w:r>
    </w:p>
    <w:p w14:paraId="200E38AA">
      <w:r>
        <w:t>【名称】毒棘蜂</w:t>
      </w:r>
    </w:p>
    <w:p w14:paraId="5837BA8B">
      <w:r>
        <w:t>【分类】毒</w:t>
      </w:r>
    </w:p>
    <w:p w14:paraId="395A1985">
      <w:r>
        <w:t>【品阶】一阶</w:t>
      </w:r>
    </w:p>
    <w:p w14:paraId="39077D77">
      <w:r>
        <w:t>【危险度】中</w:t>
      </w:r>
    </w:p>
    <w:p w14:paraId="0A3A9032">
      <w:r>
        <w:t>【栖息地】沼泽湿地边缘的草丛</w:t>
      </w:r>
    </w:p>
    <w:p w14:paraId="243E5EA8">
      <w:r>
        <w:t>【外观】身体黄黑相间，腹部末端有粗大的黑色毒刺，翅膀半透明带有绿色纹路，复眼呈暗红色。</w:t>
      </w:r>
    </w:p>
    <w:p w14:paraId="521AC867">
      <w:r>
        <w:t>【体型】体长0.15米，翼展0.3米</w:t>
      </w:r>
    </w:p>
    <w:p w14:paraId="755BEA84">
      <w:r>
        <w:t>【核心能力】毒刺穿刺：尾部毒刺可刺入皮肤注入神经毒素，使中毒部位麻木、肿胀，严重时可短暂瘫痪。</w:t>
      </w:r>
    </w:p>
    <w:p w14:paraId="3060E651">
      <w:r>
        <w:t>【弱点】火焰能烧毁其翅膀，冰系攻击能冻结其腹部毒囊，减少毒素活性。</w:t>
      </w:r>
    </w:p>
    <w:p w14:paraId="543F16DF">
      <w:r>
        <w:t>【性情】蜂群群居，护巢心切，会成群出动围攻入侵者。</w:t>
      </w:r>
    </w:p>
    <w:p w14:paraId="0046AC2F">
      <w:r>
        <w:t>【稀有度】常见</w:t>
      </w:r>
    </w:p>
    <w:p w14:paraId="60590D2E">
      <w:r>
        <w:t>【战力参考】4</w:t>
      </w:r>
    </w:p>
    <w:p w14:paraId="0D014FF8">
      <w:r>
        <w:t>【属性参考】力10 智9 耐9 敏13</w:t>
      </w:r>
    </w:p>
    <w:p w14:paraId="1FEB5425">
      <w:r>
        <w:t>【掉落物】</w:t>
      </w:r>
    </w:p>
    <w:p w14:paraId="310C8AC9">
      <w:r>
        <w:t xml:space="preserve">  · mh-d1-1 | 一阶毒属性魔核，呈绿色，可用于低级毒剂调配。</w:t>
      </w:r>
    </w:p>
    <w:p w14:paraId="08655B79">
      <w:r>
        <w:t xml:space="preserve">  · cl-106 | 毒棘蜂刺</w:t>
      </w:r>
    </w:p>
    <w:p w14:paraId="5A7FD787">
      <w:r>
        <w:t>---</w:t>
      </w:r>
    </w:p>
    <w:p w14:paraId="4D8E2375">
      <w:r>
        <w:t>【ID】WB-008</w:t>
      </w:r>
    </w:p>
    <w:p w14:paraId="05403840">
      <w:r>
        <w:t>【名称】青木獾</w:t>
      </w:r>
    </w:p>
    <w:p w14:paraId="7CEEECD8">
      <w:r>
        <w:t>【分类】木</w:t>
      </w:r>
    </w:p>
    <w:p w14:paraId="1F75E5BB">
      <w:r>
        <w:t>【品阶】一阶</w:t>
      </w:r>
    </w:p>
    <w:p w14:paraId="603E278F">
      <w:r>
        <w:t>【危险度】低</w:t>
      </w:r>
    </w:p>
    <w:p w14:paraId="735CBDA1">
      <w:r>
        <w:t>【栖息地】魔兽山脉外围的阔叶林</w:t>
      </w:r>
    </w:p>
    <w:p w14:paraId="2A097C83">
      <w:r>
        <w:t>【外观】体毛为深棕色，背部覆盖一层青绿色苔藓状物质，四肢短粗，爪子呈木质化褐色，鼻尖湿润。</w:t>
      </w:r>
    </w:p>
    <w:p w14:paraId="6D2352A1">
      <w:r>
        <w:t>【体型】体长0.6米，肩高0.3米</w:t>
      </w:r>
    </w:p>
    <w:p w14:paraId="2B1CD301">
      <w:r>
        <w:t>【核心能力】藤蔓缠绕：前爪拍击地面时，能从周围泥土中催生出柔韧的藤蔓，缠绕敌人脚踝，持续约十息。</w:t>
      </w:r>
    </w:p>
    <w:p w14:paraId="0B61692B">
      <w:r>
        <w:t>【弱点】火属性攻击能烧毁其催生的藤蔓，且木属性斗技可与之共鸣反制。</w:t>
      </w:r>
    </w:p>
    <w:p w14:paraId="33786FCE">
      <w:r>
        <w:t>【性情】温顺，以植物根茎为食，只在被逼入绝境时才会反击。</w:t>
      </w:r>
    </w:p>
    <w:p w14:paraId="20D3080B">
      <w:r>
        <w:t>【稀有度】常见</w:t>
      </w:r>
    </w:p>
    <w:p w14:paraId="5D53DD3F">
      <w:r>
        <w:t>【战力参考】3</w:t>
      </w:r>
    </w:p>
    <w:p w14:paraId="650697FD">
      <w:r>
        <w:t>【属性参考】力8 智7 耐10 敏10</w:t>
      </w:r>
    </w:p>
    <w:p w14:paraId="5F3A9C57">
      <w:r>
        <w:t>【掉落物】</w:t>
      </w:r>
    </w:p>
    <w:p w14:paraId="302374B7">
      <w:r>
        <w:t xml:space="preserve">  · mh-m1-1 | 一阶木属性魔核，呈翠绿色，可用于低级木系药剂的培养。</w:t>
      </w:r>
    </w:p>
    <w:p w14:paraId="31D7BE8C">
      <w:r>
        <w:t xml:space="preserve">  · cl-107 | 青木獾爪</w:t>
      </w:r>
    </w:p>
    <w:p w14:paraId="0657774F">
      <w:r>
        <w:t>---</w:t>
      </w:r>
    </w:p>
    <w:p w14:paraId="44FD6223">
      <w:r>
        <w:t>【ID】WB-009</w:t>
      </w:r>
    </w:p>
    <w:p w14:paraId="54F34DA4">
      <w:r>
        <w:t>【名称】水纹鳄</w:t>
      </w:r>
    </w:p>
    <w:p w14:paraId="4E16B19B">
      <w:r>
        <w:t>【分类】水</w:t>
      </w:r>
    </w:p>
    <w:p w14:paraId="7D618934">
      <w:r>
        <w:t>【品阶】一阶</w:t>
      </w:r>
    </w:p>
    <w:p w14:paraId="041CD32E">
      <w:r>
        <w:t>【危险度】中</w:t>
      </w:r>
    </w:p>
    <w:p w14:paraId="34CDB128">
      <w:r>
        <w:t>【栖息地】河流浅滩或沼泽水潭</w:t>
      </w:r>
    </w:p>
    <w:p w14:paraId="76CA8B74">
      <w:r>
        <w:t>【外观】体表覆盖深绿色鳞甲，背部有三道浅蓝色波浪纹路，嘴巴宽阔，利齿密布，尾巴扁平有力。</w:t>
      </w:r>
    </w:p>
    <w:p w14:paraId="3A49039F">
      <w:r>
        <w:t>【体型】体长2米，肩高0.5米</w:t>
      </w:r>
    </w:p>
    <w:p w14:paraId="05A3D23A">
      <w:r>
        <w:t>【核心能力】水弹连射：张口凝聚水属性斗气，连续喷出拳头大小的水弹，射程8米，冲击力足以击碎木板。</w:t>
      </w:r>
    </w:p>
    <w:p w14:paraId="34A88EC8">
      <w:r>
        <w:t>【弱点】雷属性攻击在水中传导会加倍伤害，且冰系能冻结其活动水域。</w:t>
      </w:r>
    </w:p>
    <w:p w14:paraId="51DDABEE">
      <w:r>
        <w:t>【性情】领地性强，潜伏于水面下偷袭前来饮水的生物。</w:t>
      </w:r>
    </w:p>
    <w:p w14:paraId="2EB01895">
      <w:r>
        <w:t>【稀有度】常见</w:t>
      </w:r>
    </w:p>
    <w:p w14:paraId="231E44A1">
      <w:r>
        <w:t>【战力参考】4</w:t>
      </w:r>
    </w:p>
    <w:p w14:paraId="2DE95E86">
      <w:r>
        <w:t>【属性参考】力9 智8 耐10 敏14</w:t>
      </w:r>
    </w:p>
    <w:p w14:paraId="3AF5753E">
      <w:r>
        <w:t>【掉落物】</w:t>
      </w:r>
    </w:p>
    <w:p w14:paraId="70153537">
      <w:r>
        <w:t xml:space="preserve">  · mh-s1-1 | 一阶水属性魔核，呈淡蓝色，可用于低级水系斗技的辅助。</w:t>
      </w:r>
    </w:p>
    <w:p w14:paraId="117E03DE">
      <w:r>
        <w:t xml:space="preserve">  · cl-108 | 水纹鳄皮</w:t>
      </w:r>
    </w:p>
    <w:p w14:paraId="6B0B6E56">
      <w:r>
        <w:t>---</w:t>
      </w:r>
    </w:p>
    <w:p w14:paraId="3121264B">
      <w:r>
        <w:t>【ID】WB-010</w:t>
      </w:r>
    </w:p>
    <w:p w14:paraId="488EBF94">
      <w:r>
        <w:t>【名称】烈阳蝶</w:t>
      </w:r>
    </w:p>
    <w:p w14:paraId="50EB1B0E">
      <w:r>
        <w:t>【分类】火</w:t>
      </w:r>
    </w:p>
    <w:p w14:paraId="3BA36B47">
      <w:r>
        <w:t>【品阶】一阶</w:t>
      </w:r>
    </w:p>
    <w:p w14:paraId="2AB45657">
      <w:r>
        <w:t>【危险度】低</w:t>
      </w:r>
    </w:p>
    <w:p w14:paraId="224E6B37">
      <w:r>
        <w:t>【栖息地】火山岩地带或干热草原</w:t>
      </w:r>
    </w:p>
    <w:p w14:paraId="62084DC0">
      <w:r>
        <w:t>【外观】翅膀呈火焰般的橙红色，带有黑色斑点，翅膀边缘有细小的火焰微粒飘散，飞行时留下淡淡火星轨迹。</w:t>
      </w:r>
    </w:p>
    <w:p w14:paraId="06EE5891">
      <w:r>
        <w:t>【体型】翼展0.3米，体长0.1米</w:t>
      </w:r>
    </w:p>
    <w:p w14:paraId="26384F33">
      <w:r>
        <w:t>【核心能力】火星散播：振翅时散落细小火星，能引燃干燥的草木，造成小范围火灾。</w:t>
      </w:r>
    </w:p>
    <w:p w14:paraId="0659BE31">
      <w:r>
        <w:t>【弱点】大量水分或水属性斗技可迅速扑灭其火星，翅膀沾水后难以飞行。</w:t>
      </w:r>
    </w:p>
    <w:p w14:paraId="43A3FF65">
      <w:r>
        <w:t>【性情】温和，纯植食性，仅在受到威胁时被动释放火星。</w:t>
      </w:r>
    </w:p>
    <w:p w14:paraId="2C489093">
      <w:r>
        <w:t>【稀有度】不常见</w:t>
      </w:r>
    </w:p>
    <w:p w14:paraId="13CE4423">
      <w:r>
        <w:t>【战力参考】2</w:t>
      </w:r>
    </w:p>
    <w:p w14:paraId="5B4F0CF3">
      <w:r>
        <w:t>【属性参考】力10 智4 耐8 敏8</w:t>
      </w:r>
    </w:p>
    <w:p w14:paraId="70B3129D">
      <w:r>
        <w:t>【掉落物】</w:t>
      </w:r>
    </w:p>
    <w:p w14:paraId="52E3A876">
      <w:r>
        <w:t xml:space="preserve">  · mh-h1-1 | 一阶火属性魔核，呈橘红色，体积小但纯度高，可用于低级附魔。</w:t>
      </w:r>
    </w:p>
    <w:p w14:paraId="3D6A3EBA">
      <w:r>
        <w:t xml:space="preserve">  · cl-109 | 烈阳蝶鳞粉</w:t>
      </w:r>
    </w:p>
    <w:p w14:paraId="25D671AD">
      <w:r>
        <w:t>---</w:t>
      </w:r>
    </w:p>
    <w:p w14:paraId="700FF292">
      <w:r>
        <w:t>【ID】WB-011</w:t>
      </w:r>
    </w:p>
    <w:p w14:paraId="4320788C">
      <w:r>
        <w:t>【名称】霜角鹿</w:t>
      </w:r>
    </w:p>
    <w:p w14:paraId="3948DDD4">
      <w:r>
        <w:t>【分类】冰</w:t>
      </w:r>
    </w:p>
    <w:p w14:paraId="4DAC9C1D">
      <w:r>
        <w:t>【品阶】一阶</w:t>
      </w:r>
    </w:p>
    <w:p w14:paraId="46EE3C9E">
      <w:r>
        <w:t>【危险度】低</w:t>
      </w:r>
    </w:p>
    <w:p w14:paraId="7B06E8C8">
      <w:r>
        <w:t>【栖息地】雪山脚下的针叶林</w:t>
      </w:r>
    </w:p>
    <w:p w14:paraId="624B716C">
      <w:r>
        <w:t>【外观】体毛雪白，鹿角呈半透明的冰蓝色，角尖凝结着白霜，眼睛为淡蓝色，蹄子宽大适应雪地。</w:t>
      </w:r>
    </w:p>
    <w:p w14:paraId="0FAD15F4">
      <w:r>
        <w:t>【体型】体长1.5米，肩高1米</w:t>
      </w:r>
    </w:p>
    <w:p w14:paraId="10B29FBB">
      <w:r>
        <w:t>【核心能力】冰角冲撞：低头冲锋时，鹿角会凝结冰层，撞击后产生冻伤效果，使伤口难以愈合。</w:t>
      </w:r>
    </w:p>
    <w:p w14:paraId="127033A2">
      <w:r>
        <w:t>【弱点】火属性斗技可融化其冰角，使其失去主要攻击手段。</w:t>
      </w:r>
    </w:p>
    <w:p w14:paraId="61B190E4">
      <w:r>
        <w:t>【性情】胆小，遇敌先逃跑，只有在保护幼崽时才主动攻击。</w:t>
      </w:r>
    </w:p>
    <w:p w14:paraId="50817C7C">
      <w:r>
        <w:t>【稀有度】常见</w:t>
      </w:r>
    </w:p>
    <w:p w14:paraId="11064E87">
      <w:r>
        <w:t>【战力参考】3</w:t>
      </w:r>
    </w:p>
    <w:p w14:paraId="26AD8174">
      <w:r>
        <w:t>【属性参考】力8 智8 耐8 敏11</w:t>
      </w:r>
    </w:p>
    <w:p w14:paraId="4136FD52">
      <w:r>
        <w:t>【掉落物】</w:t>
      </w:r>
    </w:p>
    <w:p w14:paraId="2D55EB2C">
      <w:r>
        <w:t xml:space="preserve">  · mh-b1-1 | 劣质一阶冰属性魔核</w:t>
      </w:r>
    </w:p>
    <w:p w14:paraId="1C054704">
      <w:r>
        <w:t xml:space="preserve">  · cl-547 | 霜角粉末</w:t>
      </w:r>
    </w:p>
    <w:p w14:paraId="6B628656">
      <w:r>
        <w:t>---</w:t>
      </w:r>
    </w:p>
    <w:p w14:paraId="1479E0FE">
      <w:r>
        <w:t>【ID】WB-012</w:t>
      </w:r>
    </w:p>
    <w:p w14:paraId="38C02D3C">
      <w:r>
        <w:t>【名称】沙蝎</w:t>
      </w:r>
    </w:p>
    <w:p w14:paraId="5A575724">
      <w:r>
        <w:t>【分类】土</w:t>
      </w:r>
    </w:p>
    <w:p w14:paraId="256EF377">
      <w:r>
        <w:t>【品阶】一阶</w:t>
      </w:r>
    </w:p>
    <w:p w14:paraId="5C671A5B">
      <w:r>
        <w:t>【危险度】中</w:t>
      </w:r>
    </w:p>
    <w:p w14:paraId="304B7E7A">
      <w:r>
        <w:t>【栖息地】沙漠边缘的沙丘</w:t>
      </w:r>
    </w:p>
    <w:p w14:paraId="410D4170">
      <w:r>
        <w:t>【外观】外壳呈黄褐色，背甲粗糙如同沙砾，尾钩弯曲尖锐呈黑色，螯钳粗壮有力，复眼细小。</w:t>
      </w:r>
    </w:p>
    <w:p w14:paraId="6F4D2249">
      <w:r>
        <w:t>【体型】体长0.5米，肩高0.2米</w:t>
      </w:r>
    </w:p>
    <w:p w14:paraId="019CB391">
      <w:r>
        <w:t>【核心能力】砂石突刺：钳子挥击地面时，能从沙中激射出数枚尖锐的砂石碎片，覆盖前方两米扇形区域。</w:t>
      </w:r>
    </w:p>
    <w:p w14:paraId="55518F9A">
      <w:r>
        <w:t>【弱点】水属性攻击能使其沙壳软化变重，行动迟缓；冰系冻结后外壳脆化。</w:t>
      </w:r>
    </w:p>
    <w:p w14:paraId="0313DD1C">
      <w:r>
        <w:t>【性情】凶狠，潜伏于沙中偷袭路过的生物，攻击性强。</w:t>
      </w:r>
    </w:p>
    <w:p w14:paraId="08BEE8C0">
      <w:r>
        <w:t>【稀有度】常见</w:t>
      </w:r>
    </w:p>
    <w:p w14:paraId="2E7B44FC">
      <w:r>
        <w:t>【战力参考】4</w:t>
      </w:r>
    </w:p>
    <w:p w14:paraId="07757AE5">
      <w:r>
        <w:t>【属性参考】力12 智5 耐15 敏10</w:t>
      </w:r>
    </w:p>
    <w:p w14:paraId="299B66D1">
      <w:r>
        <w:t>【掉落物】</w:t>
      </w:r>
    </w:p>
    <w:p w14:paraId="3D814FCD">
      <w:r>
        <w:t xml:space="preserve">  · mh-t1-2 | 普通一阶土属性魔核</w:t>
      </w:r>
    </w:p>
    <w:p w14:paraId="24443282">
      <w:r>
        <w:t xml:space="preserve">  · cl-317 | 沙蝎尾钩</w:t>
      </w:r>
    </w:p>
    <w:p w14:paraId="0F8BCD10">
      <w:r>
        <w:t>---</w:t>
      </w:r>
    </w:p>
    <w:p w14:paraId="6A194913">
      <w:r>
        <w:t>【ID】WB-013</w:t>
      </w:r>
    </w:p>
    <w:p w14:paraId="4CB69C07">
      <w:r>
        <w:t>【名称】风刃螳</w:t>
      </w:r>
    </w:p>
    <w:p w14:paraId="0FDD7DBB">
      <w:r>
        <w:t>【分类】风</w:t>
      </w:r>
    </w:p>
    <w:p w14:paraId="50F197F1">
      <w:r>
        <w:t>【品阶】一阶</w:t>
      </w:r>
    </w:p>
    <w:p w14:paraId="7EEF346C">
      <w:r>
        <w:t>【危险度】中</w:t>
      </w:r>
    </w:p>
    <w:p w14:paraId="50A3A1AE">
      <w:r>
        <w:t>【栖息地】草原高草丛中</w:t>
      </w:r>
    </w:p>
    <w:p w14:paraId="02974204">
      <w:r>
        <w:t>【外观】身体翠绿色，前肢呈镰刀状且边缘锋利如刃，翅膀薄如蝉翼，头部三角形，复眼金黄色。</w:t>
      </w:r>
    </w:p>
    <w:p w14:paraId="530CDABC">
      <w:r>
        <w:t>【体型】体长0.4米，前肢长0.3米</w:t>
      </w:r>
    </w:p>
    <w:p w14:paraId="13A543CB">
      <w:r>
        <w:t>【核心能力】风刃斩击：挥动前肢时产生无形的风刃，能切断小树枝和布匹，近战攻击距离可达1.5米。</w:t>
      </w:r>
    </w:p>
    <w:p w14:paraId="10FDA1C3">
      <w:r>
        <w:t>【弱点】雷属性斗技可以干扰其翅膀振动，使其失去平衡；重甲防御可抵挡风刃。</w:t>
      </w:r>
    </w:p>
    <w:p w14:paraId="19A7742D">
      <w:r>
        <w:t>【性情】潜伏性捕食者，会突然跃起攻击小型生物。</w:t>
      </w:r>
    </w:p>
    <w:p w14:paraId="35D39688">
      <w:r>
        <w:t>【稀有度】不常见</w:t>
      </w:r>
    </w:p>
    <w:p w14:paraId="34401DE4">
      <w:r>
        <w:t>【战力参考】4</w:t>
      </w:r>
    </w:p>
    <w:p w14:paraId="2D66C346">
      <w:r>
        <w:t>【属性参考】力8 智6 耐7 敏24</w:t>
      </w:r>
    </w:p>
    <w:p w14:paraId="5AA73E50">
      <w:r>
        <w:t>【掉落物】</w:t>
      </w:r>
    </w:p>
    <w:p w14:paraId="2F896EBD">
      <w:r>
        <w:t xml:space="preserve">  · mh-f1-2 | 普通一阶风属性魔核</w:t>
      </w:r>
    </w:p>
    <w:p w14:paraId="1B7138FC">
      <w:r>
        <w:t xml:space="preserve">  · cl-561 | 风刃螳前肢</w:t>
      </w:r>
    </w:p>
    <w:p w14:paraId="0F896359">
      <w:r>
        <w:t>---</w:t>
      </w:r>
    </w:p>
    <w:p w14:paraId="1C502672">
      <w:r>
        <w:t>【ID】WB-014</w:t>
      </w:r>
    </w:p>
    <w:p w14:paraId="2AEE19F9">
      <w:r>
        <w:t>【名称】雷纹豹</w:t>
      </w:r>
    </w:p>
    <w:p w14:paraId="6BFB95A5">
      <w:r>
        <w:t>【分类】雷</w:t>
      </w:r>
    </w:p>
    <w:p w14:paraId="378EE8A6">
      <w:r>
        <w:t>【品阶】一阶</w:t>
      </w:r>
    </w:p>
    <w:p w14:paraId="434A0807">
      <w:r>
        <w:t>【危险度】高</w:t>
      </w:r>
    </w:p>
    <w:p w14:paraId="3511D564">
      <w:r>
        <w:t>【栖息地】山麓岩石区域</w:t>
      </w:r>
    </w:p>
    <w:p w14:paraId="6B84365A">
      <w:r>
        <w:t>【外观】体毛呈灰黄色，全身布满黑色闪电状斑纹，肌肉线条流畅，尾巴末端有微弱电光闪烁。</w:t>
      </w:r>
    </w:p>
    <w:p w14:paraId="3114CCCE">
      <w:r>
        <w:t>【体型】体长1.8米，肩高0.8米</w:t>
      </w:r>
    </w:p>
    <w:p w14:paraId="5B57C7F3">
      <w:r>
        <w:t>【核心能力】雷爪：利爪挥击时带有电光，击中目标后产生麻痹效果，可短暂僵直对手。</w:t>
      </w:r>
    </w:p>
    <w:p w14:paraId="7154CF61">
      <w:r>
        <w:t>【弱点】水属性环境会使雷爪的能量扩散到全身，造成自伤；土属性攻击可震散其雷电。</w:t>
      </w:r>
    </w:p>
    <w:p w14:paraId="471968FF">
      <w:r>
        <w:t>【性情】凶猛，速度极快，常偷袭落单的旅行者。</w:t>
      </w:r>
    </w:p>
    <w:p w14:paraId="28B3585B">
      <w:r>
        <w:t>【稀有度】稀有</w:t>
      </w:r>
    </w:p>
    <w:p w14:paraId="28AF7AE5">
      <w:r>
        <w:t>【战力参考】5</w:t>
      </w:r>
    </w:p>
    <w:p w14:paraId="15A7D39E">
      <w:r>
        <w:t>【属性参考】力12 智9 耐9 敏19</w:t>
      </w:r>
    </w:p>
    <w:p w14:paraId="0169A80C">
      <w:r>
        <w:t>【掉落物】</w:t>
      </w:r>
    </w:p>
    <w:p w14:paraId="62103B58">
      <w:r>
        <w:t xml:space="preserve">  · mh-l1-2 | 普通一阶雷属性魔核</w:t>
      </w:r>
    </w:p>
    <w:p w14:paraId="6AADDB4D">
      <w:r>
        <w:t xml:space="preserve">  · cl-525 | 雷纹豹爪</w:t>
      </w:r>
    </w:p>
    <w:p w14:paraId="2F911290">
      <w:r>
        <w:t>---</w:t>
      </w:r>
    </w:p>
    <w:p w14:paraId="14826570">
      <w:r>
        <w:t>【ID】WB-015</w:t>
      </w:r>
    </w:p>
    <w:p w14:paraId="0B2DE5D4">
      <w:r>
        <w:t>【名称】暗影蝠</w:t>
      </w:r>
    </w:p>
    <w:p w14:paraId="7372B5E4">
      <w:r>
        <w:t>【分类】暗</w:t>
      </w:r>
    </w:p>
    <w:p w14:paraId="25A18D6B">
      <w:r>
        <w:t>【品阶】一阶</w:t>
      </w:r>
    </w:p>
    <w:p w14:paraId="2073B646">
      <w:r>
        <w:t>【危险度】中</w:t>
      </w:r>
    </w:p>
    <w:p w14:paraId="46DB661C">
      <w:r>
        <w:t>【栖息地】幽深洞穴或古老废墟</w:t>
      </w:r>
    </w:p>
    <w:p w14:paraId="67C445DC">
      <w:r>
        <w:t>【外观】身体覆盖暗灰色绒毛，翅膀膜呈半透明的暗紫色，耳朵尖长，眼睛在暗处发出模糊的红光。</w:t>
      </w:r>
    </w:p>
    <w:p w14:paraId="7B4622AE">
      <w:r>
        <w:t>【体型】翼展0.8米，体长0.2米</w:t>
      </w:r>
    </w:p>
    <w:p w14:paraId="68D16B1E">
      <w:r>
        <w:t>【核心能力】暗影声波：发出人耳听不到的声波，在黑暗中精准定位猎物，同时声波带有微弱的精神干扰，使人头晕目眩。</w:t>
      </w:r>
    </w:p>
    <w:p w14:paraId="70437A3A">
      <w:r>
        <w:t>【弱点】强光能致盲其暗适应能力，火属性爆炸产生的巨响能震伤其听觉系统。</w:t>
      </w:r>
    </w:p>
    <w:p w14:paraId="74A1D5B3">
      <w:r>
        <w:t>【性情】群居，夜间活动，会成群围攻陷入黑暗的猎物。</w:t>
      </w:r>
    </w:p>
    <w:p w14:paraId="748AAFD1">
      <w:r>
        <w:t>【稀有度】不常见</w:t>
      </w:r>
    </w:p>
    <w:p w14:paraId="4A294E9D">
      <w:r>
        <w:t>【战力参考】4</w:t>
      </w:r>
    </w:p>
    <w:p w14:paraId="3602D396">
      <w:r>
        <w:t>【属性参考】力11 智10 耐8 敏11</w:t>
      </w:r>
    </w:p>
    <w:p w14:paraId="29B75AEE">
      <w:r>
        <w:t>【掉落物】</w:t>
      </w:r>
    </w:p>
    <w:p w14:paraId="69094CA4">
      <w:r>
        <w:t xml:space="preserve">  · mh-a1-2 | 普通一阶暗属性魔核</w:t>
      </w:r>
    </w:p>
    <w:p w14:paraId="44AA618C">
      <w:r>
        <w:t xml:space="preserve">  · cl-224 | 暗影蝠翼膜</w:t>
      </w:r>
    </w:p>
    <w:p w14:paraId="41BF977C">
      <w:r>
        <w:t>---</w:t>
      </w:r>
    </w:p>
    <w:p w14:paraId="35ED85F5">
      <w:r>
        <w:t>【ID】WB-016</w:t>
      </w:r>
    </w:p>
    <w:p w14:paraId="051216A7">
      <w:r>
        <w:t>【名称】毒雾菇精</w:t>
      </w:r>
    </w:p>
    <w:p w14:paraId="5B86427A">
      <w:r>
        <w:t>【分类】毒</w:t>
      </w:r>
    </w:p>
    <w:p w14:paraId="746AFC9F">
      <w:r>
        <w:t>【品阶】一阶</w:t>
      </w:r>
    </w:p>
    <w:p w14:paraId="7CD71968">
      <w:r>
        <w:t>【危险度】低</w:t>
      </w:r>
    </w:p>
    <w:p w14:paraId="3AAA8FF6">
      <w:r>
        <w:t>【栖息地】阴暗潮湿的朽木林</w:t>
      </w:r>
    </w:p>
    <w:p w14:paraId="0BED419E">
      <w:r>
        <w:t>【外观】形似一朵巨大的蘑菇，伞盖呈暗绿色带有黄斑，伞柄粗壮，伞盖下散发淡绿色毒雾，有两只小眼睛。</w:t>
      </w:r>
    </w:p>
    <w:p w14:paraId="397D28AA">
      <w:r>
        <w:t>【体型】伞盖直径0.5米，高0.6米</w:t>
      </w:r>
    </w:p>
    <w:p w14:paraId="23EF86D7">
      <w:r>
        <w:t>【核心能力】毒雾弥漫：从伞盖下持续释放淡绿色的有毒雾气，范围可达三米，吸入后喉咙灼痛、视线模糊。</w:t>
      </w:r>
    </w:p>
    <w:p w14:paraId="0963EDE2">
      <w:r>
        <w:t>【弱点】火属性燃烧能快速烧尽毒雾，风属性吹拂可驱散毒雾使其暴露本体。</w:t>
      </w:r>
    </w:p>
    <w:p w14:paraId="13E0CE73">
      <w:r>
        <w:t>【性情】被动，不会移动，依赖毒雾防御，只在被触碰时释放高浓度毒雾。</w:t>
      </w:r>
    </w:p>
    <w:p w14:paraId="68C376FC">
      <w:r>
        <w:t>【稀有度】常见</w:t>
      </w:r>
    </w:p>
    <w:p w14:paraId="0D518971">
      <w:r>
        <w:t>【战力参考】2</w:t>
      </w:r>
    </w:p>
    <w:p w14:paraId="0E12970A">
      <w:r>
        <w:t>【属性参考】力7 智6 耐6 敏9</w:t>
      </w:r>
    </w:p>
    <w:p w14:paraId="7963062E">
      <w:r>
        <w:t>【掉落物】</w:t>
      </w:r>
    </w:p>
    <w:p w14:paraId="2D5D6C9B">
      <w:r>
        <w:t xml:space="preserve">  · mh-d1-1 | 劣质一阶毒属性魔核</w:t>
      </w:r>
    </w:p>
    <w:p w14:paraId="5514C8A2">
      <w:r>
        <w:t xml:space="preserve">  · cl-290 | 毒雾菇伞盖</w:t>
      </w:r>
    </w:p>
    <w:p w14:paraId="545DAB81">
      <w:r>
        <w:t>---</w:t>
      </w:r>
    </w:p>
    <w:p w14:paraId="53BEAE7B">
      <w:r>
        <w:t>【ID】WB-017</w:t>
      </w:r>
    </w:p>
    <w:p w14:paraId="4FAD1F00">
      <w:r>
        <w:t>【名称】木甲熊</w:t>
      </w:r>
    </w:p>
    <w:p w14:paraId="02659AB5">
      <w:r>
        <w:t>【分类】木</w:t>
      </w:r>
    </w:p>
    <w:p w14:paraId="0E9831E2">
      <w:r>
        <w:t>【品阶】一阶</w:t>
      </w:r>
    </w:p>
    <w:p w14:paraId="498513EE">
      <w:r>
        <w:t>【危险度】高</w:t>
      </w:r>
    </w:p>
    <w:p w14:paraId="21D9179E">
      <w:r>
        <w:t>【栖息地】魔兽山脉中段的密林</w:t>
      </w:r>
    </w:p>
    <w:p w14:paraId="16724563">
      <w:r>
        <w:t>【外观】体型壮硕，体表覆盖一层木质化的甲片，呈深褐色，背部长有粗大的树枝状角，爪子像树根一样扭曲。</w:t>
      </w:r>
    </w:p>
    <w:p w14:paraId="112E6406">
      <w:r>
        <w:t>【体型】体长2.5米，肩高1.5米</w:t>
      </w:r>
    </w:p>
    <w:p w14:paraId="20AF1283">
      <w:r>
        <w:t>【核心能力】木甲防御：木质甲片可硬化，抵挡低阶刀剑劈砍；同时能从地面吸收周围树木的生命力恢复伤势。</w:t>
      </w:r>
    </w:p>
    <w:p w14:paraId="26A7083C">
      <w:r>
        <w:t>【弱点】火属性攻击能点燃其木质甲片，造成持续灼烧伤害。</w:t>
      </w:r>
    </w:p>
    <w:p w14:paraId="0A4ED468">
      <w:r>
        <w:t>【性情】领地性强，会主动攻击闯入森林的人类，行动沉重但力量极大。</w:t>
      </w:r>
    </w:p>
    <w:p w14:paraId="5399AE8E">
      <w:r>
        <w:t>【稀有度】稀有</w:t>
      </w:r>
    </w:p>
    <w:p w14:paraId="381E0550">
      <w:r>
        <w:t>【战力参考】5</w:t>
      </w:r>
    </w:p>
    <w:p w14:paraId="5B9A3BE4">
      <w:r>
        <w:t>【属性参考】力10 智10 耐13 敏13</w:t>
      </w:r>
    </w:p>
    <w:p w14:paraId="3A04D15F">
      <w:r>
        <w:t>【掉落物】</w:t>
      </w:r>
    </w:p>
    <w:p w14:paraId="6170D12A">
      <w:r>
        <w:t xml:space="preserve">  · mh-m1-2 | 普通一阶木属性魔核</w:t>
      </w:r>
    </w:p>
    <w:p w14:paraId="72E01D77">
      <w:r>
        <w:t xml:space="preserve">  · cl-254 | 木甲片</w:t>
      </w:r>
    </w:p>
    <w:p w14:paraId="7F52D04C">
      <w:r>
        <w:t>---</w:t>
      </w:r>
    </w:p>
    <w:p w14:paraId="4872CCEF">
      <w:r>
        <w:t>【ID】WB-018</w:t>
      </w:r>
    </w:p>
    <w:p w14:paraId="542DBECF">
      <w:r>
        <w:t>【名称】水泡鱼</w:t>
      </w:r>
    </w:p>
    <w:p w14:paraId="310ACA3A">
      <w:r>
        <w:t>【分类】水</w:t>
      </w:r>
    </w:p>
    <w:p w14:paraId="3F83A737">
      <w:r>
        <w:t>【品阶】一阶</w:t>
      </w:r>
    </w:p>
    <w:p w14:paraId="57B55995">
      <w:r>
        <w:t>【危险度】低</w:t>
      </w:r>
    </w:p>
    <w:p w14:paraId="07CA8B69">
      <w:r>
        <w:t>【栖息地】清澈的溪流或湖泊浅水区</w:t>
      </w:r>
    </w:p>
    <w:p w14:paraId="7B5D8AA3">
      <w:r>
        <w:t>【外观】体呈球形，通体透明带淡蓝色，内部可见器官，嘴部细小，鳍如薄纱，游动时身体像水泡一样晃动。</w:t>
      </w:r>
    </w:p>
    <w:p w14:paraId="139FD212">
      <w:r>
        <w:t>【体型】直径0.3米</w:t>
      </w:r>
    </w:p>
    <w:p w14:paraId="32D6F6CA">
      <w:r>
        <w:t>【核心能力】水泡困敌：从口中吐出黏性水泡，包裹猎物头部使其窒息，水泡可保持五息不破裂。</w:t>
      </w:r>
    </w:p>
    <w:p w14:paraId="7E253E38">
      <w:r>
        <w:t>【弱点】雷属性攻击在水中传导可瞬间电死水泡鱼；高温会使水泡快速蒸发。</w:t>
      </w:r>
    </w:p>
    <w:p w14:paraId="60518BC0">
      <w:r>
        <w:t>【性情】温和，群居，只在被激怒时吐出小范围水泡。</w:t>
      </w:r>
    </w:p>
    <w:p w14:paraId="2DE34373">
      <w:r>
        <w:t>【稀有度】常见</w:t>
      </w:r>
    </w:p>
    <w:p w14:paraId="218541AB">
      <w:r>
        <w:t>【战力参考】2</w:t>
      </w:r>
    </w:p>
    <w:p w14:paraId="411B50A3">
      <w:r>
        <w:t>【属性参考】力6 智6 耐7 敏10</w:t>
      </w:r>
    </w:p>
    <w:p w14:paraId="64E02BFF">
      <w:r>
        <w:t>【掉落物】</w:t>
      </w:r>
    </w:p>
    <w:p w14:paraId="2C01CFBA">
      <w:r>
        <w:t xml:space="preserve">  · mh-s1-1 | 劣质一阶水属性魔核</w:t>
      </w:r>
    </w:p>
    <w:p w14:paraId="2C42C263">
      <w:r>
        <w:t xml:space="preserve">  · cl-297 | 水泡鱼凝胶</w:t>
      </w:r>
    </w:p>
    <w:p w14:paraId="0030FF76">
      <w:r>
        <w:t>---</w:t>
      </w:r>
    </w:p>
    <w:p w14:paraId="75E09B43">
      <w:r>
        <w:t>【ID】WB-019</w:t>
      </w:r>
    </w:p>
    <w:p w14:paraId="1B0ABAF3">
      <w:r>
        <w:t>【名称】熔岩虫</w:t>
      </w:r>
    </w:p>
    <w:p w14:paraId="40AA4358">
      <w:r>
        <w:t>【分类】火</w:t>
      </w:r>
    </w:p>
    <w:p w14:paraId="7D7DBD60">
      <w:r>
        <w:t>【品阶】一阶</w:t>
      </w:r>
    </w:p>
    <w:p w14:paraId="2CF88F06">
      <w:r>
        <w:t>【危险度】低</w:t>
      </w:r>
    </w:p>
    <w:p w14:paraId="6B344D63">
      <w:r>
        <w:t>【栖息地】火山裂缝附近的岩石下</w:t>
      </w:r>
    </w:p>
    <w:p w14:paraId="1BCB485B">
      <w:r>
        <w:t>【外观】身体呈蠕虫状，体表为暗红色且带有熔岩般的光泽，头部有六只细小触角，身体蠕动时留下焦痕。</w:t>
      </w:r>
    </w:p>
    <w:p w14:paraId="54927091">
      <w:r>
        <w:t>【体型】体长0.6米，身体直径0.08米</w:t>
      </w:r>
    </w:p>
    <w:p w14:paraId="4B00B234">
      <w:r>
        <w:t>【核心能力】熔液喷射：从口中喷出滚烫的岩浆液滴，能烧穿布匹和皮革，最大射程2米。</w:t>
      </w:r>
    </w:p>
    <w:p w14:paraId="7DAC1C5F">
      <w:r>
        <w:t>【弱点】冰属性急剧降温能使熔液凝固，堵塞其喷口，水属性可快速冷却其体温。</w:t>
      </w:r>
    </w:p>
    <w:p w14:paraId="4C2FEE8F">
      <w:r>
        <w:t>【性情】被动，只在被翻动石块时受惊喷射。</w:t>
      </w:r>
    </w:p>
    <w:p w14:paraId="28A07F09">
      <w:r>
        <w:t>【稀有度】不常见</w:t>
      </w:r>
    </w:p>
    <w:p w14:paraId="50A3443E">
      <w:r>
        <w:t>【战力参考】2</w:t>
      </w:r>
    </w:p>
    <w:p w14:paraId="04D741CE">
      <w:r>
        <w:t>【属性参考】力10 智4 耐8 敏8</w:t>
      </w:r>
    </w:p>
    <w:p w14:paraId="2C10EDE1">
      <w:r>
        <w:t>【掉落物】</w:t>
      </w:r>
    </w:p>
    <w:p w14:paraId="23A16BC3">
      <w:r>
        <w:t xml:space="preserve">  · mh-h1-1 | 劣质一阶火属性魔核</w:t>
      </w:r>
    </w:p>
    <w:p w14:paraId="23F61663">
      <w:r>
        <w:t xml:space="preserve">  · cl-364 | 熔岩虫黏液</w:t>
      </w:r>
    </w:p>
    <w:p w14:paraId="22348A27">
      <w:r>
        <w:t>---</w:t>
      </w:r>
    </w:p>
    <w:p w14:paraId="14BD39FF">
      <w:r>
        <w:t>【ID】WB-020</w:t>
      </w:r>
    </w:p>
    <w:p w14:paraId="4B785787">
      <w:r>
        <w:t>【名称】雪狐</w:t>
      </w:r>
    </w:p>
    <w:p w14:paraId="178CAE3E">
      <w:r>
        <w:t>【分类】冰</w:t>
      </w:r>
    </w:p>
    <w:p w14:paraId="11EB0832">
      <w:r>
        <w:t>【品阶】一阶</w:t>
      </w:r>
    </w:p>
    <w:p w14:paraId="284021BC">
      <w:r>
        <w:t>【危险度】低</w:t>
      </w:r>
    </w:p>
    <w:p w14:paraId="7149DA79">
      <w:r>
        <w:t>【栖息地】雪山山腰的雪原</w:t>
      </w:r>
    </w:p>
    <w:p w14:paraId="4ADB7453">
      <w:r>
        <w:t>【外观】全身雪白绒毛，耳朵尖长呈淡蓝色，尾巴蓬松且有冰晶状末端，眼睛为浅蓝色，脚掌宽厚。</w:t>
      </w:r>
    </w:p>
    <w:p w14:paraId="200CA245">
      <w:r>
        <w:t>【体型】体长0.6米，肩高0.3米</w:t>
      </w:r>
    </w:p>
    <w:p w14:paraId="76B4E713">
      <w:r>
        <w:t>【核心能力】冰足踏行：脚下凝结冰层，可在雪面上高速滑行，速度堪比奔马，且跳跃时能短暂生成冰台阶。</w:t>
      </w:r>
    </w:p>
    <w:p w14:paraId="102BEBA8">
      <w:r>
        <w:t>【弱点】火属性融雪会破坏其滑行优势，使其陷入雪中。</w:t>
      </w:r>
    </w:p>
    <w:p w14:paraId="2E9B8D75">
      <w:r>
        <w:t>【性情】狡猾，善于利用速度躲避威胁，不主动攻击人类。</w:t>
      </w:r>
    </w:p>
    <w:p w14:paraId="3226C051">
      <w:r>
        <w:t>【稀有度】稀有</w:t>
      </w:r>
    </w:p>
    <w:p w14:paraId="0F944D2A">
      <w:r>
        <w:t>【战力参考】3</w:t>
      </w:r>
    </w:p>
    <w:p w14:paraId="3A2905E4">
      <w:r>
        <w:t>【属性参考】力8 智8 耐8 敏11</w:t>
      </w:r>
    </w:p>
    <w:p w14:paraId="25A0D0AA">
      <w:r>
        <w:t>【掉落物】</w:t>
      </w:r>
    </w:p>
    <w:p w14:paraId="71074371">
      <w:r>
        <w:t xml:space="preserve">  · mh-b1-1 | 劣质一阶冰属性魔核</w:t>
      </w:r>
    </w:p>
    <w:p w14:paraId="28B98845">
      <w:r>
        <w:t xml:space="preserve">  · cl-503 | 雪狐毛</w:t>
      </w:r>
    </w:p>
    <w:p w14:paraId="6355AF95">
      <w:r>
        <w:t>---</w:t>
      </w:r>
    </w:p>
    <w:p w14:paraId="06D57500">
      <w:r>
        <w:t>【ID】WB-021</w:t>
      </w:r>
    </w:p>
    <w:p w14:paraId="3610F297">
      <w:r>
        <w:t>【名称】巨石傀儡</w:t>
      </w:r>
    </w:p>
    <w:p w14:paraId="57791BCC">
      <w:r>
        <w:t>【分类】土</w:t>
      </w:r>
    </w:p>
    <w:p w14:paraId="6D96F5F0">
      <w:r>
        <w:t>【品阶】一阶</w:t>
      </w:r>
    </w:p>
    <w:p w14:paraId="30FBAB50">
      <w:r>
        <w:t>【危险度】高</w:t>
      </w:r>
    </w:p>
    <w:p w14:paraId="6B9B89C1">
      <w:r>
        <w:t>【栖息地】山体崩塌后的碎石堆</w:t>
      </w:r>
    </w:p>
    <w:p w14:paraId="4DEAF24A">
      <w:r>
        <w:t>【外观】由不规则的岩石拼凑而成的人形，身体粗犷，头部有两块发光的黄色晶石作为眼睛，手臂粗壮。</w:t>
      </w:r>
    </w:p>
    <w:p w14:paraId="2F2E56D6">
      <w:r>
        <w:t>【体型】身高2.5米，臂展2米</w:t>
      </w:r>
    </w:p>
    <w:p w14:paraId="3AF81570">
      <w:r>
        <w:t>【核心能力】岩石投掷：从身上剥离石块投掷，射程20米，砸中目标可造成骨折；身体可吸收周围碎石修复损伤。</w:t>
      </w:r>
    </w:p>
    <w:p w14:paraId="5A5E6CDA">
      <w:r>
        <w:t>【弱点】水属性长期浸泡可软化其身体结构，雷属性冲击可震碎其连接处。</w:t>
      </w:r>
    </w:p>
    <w:p w14:paraId="0E7EF01A">
      <w:r>
        <w:t>【性情】被动，只攻击破坏其栖息地或靠近其核心的生物。</w:t>
      </w:r>
    </w:p>
    <w:p w14:paraId="165D7EF7">
      <w:r>
        <w:t>【稀有度】稀有</w:t>
      </w:r>
    </w:p>
    <w:p w14:paraId="753A72F8">
      <w:r>
        <w:t>【战力参考】5</w:t>
      </w:r>
    </w:p>
    <w:p w14:paraId="373520DE">
      <w:r>
        <w:t>【属性参考】力14 智6 耐17 敏11</w:t>
      </w:r>
    </w:p>
    <w:p w14:paraId="0E12001B">
      <w:r>
        <w:t>【掉落物】</w:t>
      </w:r>
    </w:p>
    <w:p w14:paraId="66BE2DBC">
      <w:r>
        <w:t xml:space="preserve">  · mh-t1-2 | 普通一阶土属性魔核</w:t>
      </w:r>
    </w:p>
    <w:p w14:paraId="18038986">
      <w:r>
        <w:t xml:space="preserve">  · cl-404 | 碎石晶核</w:t>
      </w:r>
    </w:p>
    <w:p w14:paraId="06AAD256">
      <w:r>
        <w:t>---</w:t>
      </w:r>
    </w:p>
    <w:p w14:paraId="153F23DB">
      <w:r>
        <w:t>【ID】WB-022</w:t>
      </w:r>
    </w:p>
    <w:p w14:paraId="243099EC">
      <w:r>
        <w:t>【名称】旋风鬣犬</w:t>
      </w:r>
    </w:p>
    <w:p w14:paraId="3F67EE87">
      <w:r>
        <w:t>【分类】风</w:t>
      </w:r>
    </w:p>
    <w:p w14:paraId="276572D8">
      <w:r>
        <w:t>【品阶】一阶</w:t>
      </w:r>
    </w:p>
    <w:p w14:paraId="11DF66B5">
      <w:r>
        <w:t>【危险度】中</w:t>
      </w:r>
    </w:p>
    <w:p w14:paraId="560A7F88">
      <w:r>
        <w:t>【栖息地】草原丘陵地带</w:t>
      </w:r>
    </w:p>
    <w:p w14:paraId="755708B1">
      <w:r>
        <w:t>【外观】体型像大型犬，毛发呈灰白色，脖颈周围有一圈倒立的鬃毛，奔跑时鬃毛会形成小型漩涡。</w:t>
      </w:r>
    </w:p>
    <w:p w14:paraId="506B257D">
      <w:r>
        <w:t>【体型】体长1.2米，肩高0.7米</w:t>
      </w:r>
    </w:p>
    <w:p w14:paraId="4AC73C2D">
      <w:r>
        <w:t>【核心能力】风刃连斩：奔跑时鬃毛凝聚气流，能将一道风刃连续切割，最多三次，有效距离10米。</w:t>
      </w:r>
    </w:p>
    <w:p w14:paraId="47958B5A">
      <w:r>
        <w:t>【弱点】土属性重击能打断其奔跑节奏，使其失去蓄力风刃的能力。</w:t>
      </w:r>
    </w:p>
    <w:p w14:paraId="1C609287">
      <w:r>
        <w:t>【性情】群居，会协同围猎大型猎物，攻击性较强。</w:t>
      </w:r>
    </w:p>
    <w:p w14:paraId="1459DB74">
      <w:r>
        <w:t>【稀有度】常见</w:t>
      </w:r>
    </w:p>
    <w:p w14:paraId="626DAFEC">
      <w:r>
        <w:t>【战力参考】4</w:t>
      </w:r>
    </w:p>
    <w:p w14:paraId="0FEF54F0">
      <w:r>
        <w:t>【属性参考】力8 智6 耐7 敏24</w:t>
      </w:r>
    </w:p>
    <w:p w14:paraId="78CE19C8">
      <w:r>
        <w:t>【掉落物】</w:t>
      </w:r>
    </w:p>
    <w:p w14:paraId="16DBCB37">
      <w:r>
        <w:t xml:space="preserve">  · mh-f1-2 | 普通一阶风属性魔核</w:t>
      </w:r>
    </w:p>
    <w:p w14:paraId="563F0D77">
      <w:r>
        <w:t xml:space="preserve">  · cl-208 | 旋风鬣犬鬃毛</w:t>
      </w:r>
    </w:p>
    <w:p w14:paraId="50C20007">
      <w:r>
        <w:t>---</w:t>
      </w:r>
    </w:p>
    <w:p w14:paraId="6ECA7ED9">
      <w:r>
        <w:t>【ID】WB-023</w:t>
      </w:r>
    </w:p>
    <w:p w14:paraId="5FEB4976">
      <w:r>
        <w:t>【名称】雷光蝗</w:t>
      </w:r>
    </w:p>
    <w:p w14:paraId="1D0D4271">
      <w:r>
        <w:t>【分类】雷</w:t>
      </w:r>
    </w:p>
    <w:p w14:paraId="02C10C1A">
      <w:r>
        <w:t>【品阶】一阶</w:t>
      </w:r>
    </w:p>
    <w:p w14:paraId="4B2412FB">
      <w:r>
        <w:t>【危险度】低</w:t>
      </w:r>
    </w:p>
    <w:p w14:paraId="57CD4F15">
      <w:r>
        <w:t>【栖息地】雷雨季节的草原</w:t>
      </w:r>
    </w:p>
    <w:p w14:paraId="33EE3CED">
      <w:r>
        <w:t>【外观】身体呈黄绿色，翅膀透明带蓝色电光纹路，后腿强壮，复眼大而突出，触角细长如天线。</w:t>
      </w:r>
    </w:p>
    <w:p w14:paraId="120453A3">
      <w:r>
        <w:t>【体型】体长0.1米，翼展0.15米</w:t>
      </w:r>
    </w:p>
    <w:p w14:paraId="7896B1F7">
      <w:r>
        <w:t>【核心能力】电击跳跃：跳跃时腿部积蓄雷电能量，落地后释放小范围静电爆炸，范围半米，可麻痹小型生物。</w:t>
      </w:r>
    </w:p>
    <w:p w14:paraId="4EF6904C">
      <w:r>
        <w:t>【弱点】大量水分能引导雷电伤害自身；火属性光热可干扰其雷电积蓄。</w:t>
      </w:r>
    </w:p>
    <w:p w14:paraId="5080031E">
      <w:r>
        <w:t>【性情】群居，随雷雨迁徙，不会主动攻击大型生物。</w:t>
      </w:r>
    </w:p>
    <w:p w14:paraId="083BEC98">
      <w:r>
        <w:t>【稀有度】常见</w:t>
      </w:r>
    </w:p>
    <w:p w14:paraId="322D297D">
      <w:r>
        <w:t>【战力参考】2</w:t>
      </w:r>
    </w:p>
    <w:p w14:paraId="719D2AE6">
      <w:r>
        <w:t>【属性参考】力7 智6 耐6 敏12</w:t>
      </w:r>
    </w:p>
    <w:p w14:paraId="08485D6C">
      <w:r>
        <w:t>【掉落物】</w:t>
      </w:r>
    </w:p>
    <w:p w14:paraId="07C1F6F7">
      <w:r>
        <w:t xml:space="preserve">  · mh-l1-1 | 劣质一阶雷属性魔核</w:t>
      </w:r>
    </w:p>
    <w:p w14:paraId="4C1C2CB5">
      <w:r>
        <w:t xml:space="preserve">  · cl-508 | 雷光蝗腿</w:t>
      </w:r>
    </w:p>
    <w:p w14:paraId="14EC202E">
      <w:r>
        <w:t>---</w:t>
      </w:r>
    </w:p>
    <w:p w14:paraId="08FD53BC">
      <w:r>
        <w:t>【ID】WB-024</w:t>
      </w:r>
    </w:p>
    <w:p w14:paraId="4ED1C5B8">
      <w:r>
        <w:t>【名称】暗影猫</w:t>
      </w:r>
    </w:p>
    <w:p w14:paraId="2D4DA2D0">
      <w:r>
        <w:t>【分类】暗</w:t>
      </w:r>
    </w:p>
    <w:p w14:paraId="35656A0C">
      <w:r>
        <w:t>【品阶】一阶</w:t>
      </w:r>
    </w:p>
    <w:p w14:paraId="3347B874">
      <w:r>
        <w:t>【危险度】中</w:t>
      </w:r>
    </w:p>
    <w:p w14:paraId="2E9C1280">
      <w:r>
        <w:t>【栖息地】城镇下水道或废墟阴影</w:t>
      </w:r>
    </w:p>
    <w:p w14:paraId="1E1267F2">
      <w:r>
        <w:t>【外观】体毛漆黑如墨，眼睛在暗处呈幽绿色，尾巴细长且末端有暗紫色光点，体型纤细灵巧。</w:t>
      </w:r>
    </w:p>
    <w:p w14:paraId="2DB11A82">
      <w:r>
        <w:t>【体型】体长0.5米，肩高0.25米</w:t>
      </w:r>
    </w:p>
    <w:p w14:paraId="3B86A4C2">
      <w:r>
        <w:t>【核心能力】暗影潜行：融入阴影中移动，气息几乎不可察觉，可在暗处发动突袭，爪击带有微弱暗属性侵蚀。</w:t>
      </w:r>
    </w:p>
    <w:p w14:paraId="7EFEF0F6">
      <w:r>
        <w:t>【弱点】强光照明或燃烧的火把能使其失去阴影藏身处，暴露身形。</w:t>
      </w:r>
    </w:p>
    <w:p w14:paraId="723F1D99">
      <w:r>
        <w:t>【性情】狡猾，喜欢偷窃人类的食物和发光物品，攻击只为逃跑。</w:t>
      </w:r>
    </w:p>
    <w:p w14:paraId="15748161">
      <w:r>
        <w:t>【稀有度】不常见</w:t>
      </w:r>
    </w:p>
    <w:p w14:paraId="2C9D1822">
      <w:r>
        <w:t>【战力参考】3</w:t>
      </w:r>
    </w:p>
    <w:p w14:paraId="39DF7BEC">
      <w:r>
        <w:t>【属性参考】力10 智8 耐7 敏10</w:t>
      </w:r>
    </w:p>
    <w:p w14:paraId="1C828704">
      <w:r>
        <w:t>【掉落物】</w:t>
      </w:r>
    </w:p>
    <w:p w14:paraId="15D176A1">
      <w:r>
        <w:t xml:space="preserve">  · mh-a1-1 | 劣质一阶暗属性魔核</w:t>
      </w:r>
    </w:p>
    <w:p w14:paraId="434020BD">
      <w:r>
        <w:t xml:space="preserve">  · cl-216 | 暗影猫爪</w:t>
      </w:r>
    </w:p>
    <w:p w14:paraId="4A823465">
      <w:r>
        <w:t>---</w:t>
      </w:r>
    </w:p>
    <w:p w14:paraId="56B4B01D">
      <w:r>
        <w:t>【ID】WB-025</w:t>
      </w:r>
    </w:p>
    <w:p w14:paraId="2126752B">
      <w:r>
        <w:t>【名称】剧毒蝎</w:t>
      </w:r>
    </w:p>
    <w:p w14:paraId="03ACA2AB">
      <w:r>
        <w:t>【分类】毒</w:t>
      </w:r>
    </w:p>
    <w:p w14:paraId="251D4400">
      <w:r>
        <w:t>【品阶】一阶</w:t>
      </w:r>
    </w:p>
    <w:p w14:paraId="10C55204">
      <w:r>
        <w:t>【危险度】高</w:t>
      </w:r>
    </w:p>
    <w:p w14:paraId="1FFDDF9B">
      <w:r>
        <w:t>【栖息地】沙漠深处的岩石缝隙</w:t>
      </w:r>
    </w:p>
    <w:p w14:paraId="695A61C2">
      <w:r>
        <w:t>【外观】外壳呈暗红色，背甲有倒刺，尾钩粗大呈深紫色，螯钳巨大且表面有绿色毒斑，复眼密集。</w:t>
      </w:r>
    </w:p>
    <w:p w14:paraId="076CFF3F">
      <w:r>
        <w:t>【体型】体长0.8米，肩高0.3米</w:t>
      </w:r>
    </w:p>
    <w:p w14:paraId="346C6707">
      <w:r>
        <w:t>【核心能力】毒液喷注：尾钩刺入目标后注入强效神经毒素，可使成年壮汉在十息内全身麻痹，若不及时解毒会昏迷。</w:t>
      </w:r>
    </w:p>
    <w:p w14:paraId="14BAF556">
      <w:r>
        <w:t>【弱点】火属性高温能中和毒素活性，土属性重击可砸碎其外壳。</w:t>
      </w:r>
    </w:p>
    <w:p w14:paraId="66A2BED7">
      <w:r>
        <w:t>【性情】极具攻击性，会主动追击靠近的活物，直到注入毒素为止。</w:t>
      </w:r>
    </w:p>
    <w:p w14:paraId="17155AC0">
      <w:r>
        <w:t>【稀有度】稀有</w:t>
      </w:r>
    </w:p>
    <w:p w14:paraId="5F520682">
      <w:r>
        <w:t>【战力参考】5</w:t>
      </w:r>
    </w:p>
    <w:p w14:paraId="46A399FC">
      <w:r>
        <w:t>【属性参考】力12 智10 耐10 敏14</w:t>
      </w:r>
    </w:p>
    <w:p w14:paraId="2D2B4CE8">
      <w:r>
        <w:t>【掉落物】</w:t>
      </w:r>
    </w:p>
    <w:p w14:paraId="5489870A">
      <w:r>
        <w:t xml:space="preserve">  · mh-d1-2 | 普通一阶毒属性魔核</w:t>
      </w:r>
    </w:p>
    <w:p w14:paraId="67052922">
      <w:r>
        <w:t xml:space="preserve">  · cl-153 | 剧毒蝎毒囊</w:t>
      </w:r>
    </w:p>
    <w:p w14:paraId="62508C99">
      <w:r>
        <w:t>---</w:t>
      </w:r>
    </w:p>
    <w:p w14:paraId="2FAC279A">
      <w:r>
        <w:t>【ID】WB-026</w:t>
      </w:r>
    </w:p>
    <w:p w14:paraId="73FB8F50">
      <w:r>
        <w:t>【名称】藤蔓蛇</w:t>
      </w:r>
    </w:p>
    <w:p w14:paraId="30C4E510">
      <w:r>
        <w:t>【分类】木</w:t>
      </w:r>
    </w:p>
    <w:p w14:paraId="7AC35646">
      <w:r>
        <w:t>【品阶】一阶</w:t>
      </w:r>
    </w:p>
    <w:p w14:paraId="14F75090">
      <w:r>
        <w:t>【危险度】低</w:t>
      </w:r>
    </w:p>
    <w:p w14:paraId="09D5A81A">
      <w:r>
        <w:t>【栖息地】热带雨林的树干上</w:t>
      </w:r>
    </w:p>
    <w:p w14:paraId="5F919C7F">
      <w:r>
        <w:t>【外观】身体细长如藤蔓，体色为深绿色带有棕色斑点，盘绕在树枝上难以分辨，头部细小平滑。</w:t>
      </w:r>
    </w:p>
    <w:p w14:paraId="2A7604B8">
      <w:r>
        <w:t>【体型】体长1.2米，身体直径0.04米</w:t>
      </w:r>
    </w:p>
    <w:p w14:paraId="5EA623A4">
      <w:r>
        <w:t>【核心能力】缠绕束缚：身体能快速缠绕猎物，越收越紧，同时分泌黏液降低摩擦力，使人难以挣脱。</w:t>
      </w:r>
    </w:p>
    <w:p w14:paraId="39E1D882">
      <w:r>
        <w:t>【弱点】火属性燃烧能烧断其身体，冰属性冻结使其变脆易断。</w:t>
      </w:r>
    </w:p>
    <w:p w14:paraId="65C5CE1D">
      <w:r>
        <w:t>【性情】胆小，多伪装成藤蔓躲避天敌，只在被触碰时本能缠绕。</w:t>
      </w:r>
    </w:p>
    <w:p w14:paraId="024D0071">
      <w:r>
        <w:t>【稀有度】常见</w:t>
      </w:r>
    </w:p>
    <w:p w14:paraId="259E39FE">
      <w:r>
        <w:t>【战力参考】3</w:t>
      </w:r>
    </w:p>
    <w:p w14:paraId="6ED38083">
      <w:r>
        <w:t>【属性参考】力8 智7 耐10 敏10</w:t>
      </w:r>
    </w:p>
    <w:p w14:paraId="63F4DA62">
      <w:r>
        <w:t>【掉落物】</w:t>
      </w:r>
    </w:p>
    <w:p w14:paraId="32D60D48">
      <w:r>
        <w:t xml:space="preserve">  · mh-m1-1 | 劣质一阶木属性魔核</w:t>
      </w:r>
    </w:p>
    <w:p w14:paraId="339BF9A3">
      <w:r>
        <w:t xml:space="preserve">  · cl-431 | 藤蔓蛇皮</w:t>
      </w:r>
    </w:p>
    <w:p w14:paraId="5B3E7059">
      <w:r>
        <w:t>---</w:t>
      </w:r>
    </w:p>
    <w:p w14:paraId="52D926B2">
      <w:r>
        <w:t>【ID】WB-027</w:t>
      </w:r>
    </w:p>
    <w:p w14:paraId="34DA5975">
      <w:r>
        <w:t>【名称】炎尾蜥</w:t>
      </w:r>
    </w:p>
    <w:p w14:paraId="07030AA1">
      <w:r>
        <w:t>【分类】火</w:t>
      </w:r>
    </w:p>
    <w:p w14:paraId="4D6F22AB">
      <w:r>
        <w:t>【品阶】一阶</w:t>
      </w:r>
    </w:p>
    <w:p w14:paraId="61934870">
      <w:r>
        <w:t>【危险度】低</w:t>
      </w:r>
    </w:p>
    <w:p w14:paraId="65E6061D">
      <w:r>
        <w:t>【栖息地】火山脚下碎石地带、干涸河床</w:t>
      </w:r>
    </w:p>
    <w:p w14:paraId="0F17FA69">
      <w:r>
        <w:t>【外观】全身覆盖暗红色鳞片，尾部末端燃着一簇橙黄色火焰，瞳孔呈竖线状，口中有细密尖牙。</w:t>
      </w:r>
    </w:p>
    <w:p w14:paraId="2740C315">
      <w:r>
        <w:t>【体型】体长1.2米，肩高0.4米</w:t>
      </w:r>
    </w:p>
    <w:p w14:paraId="73A3DA3D">
      <w:r>
        <w:t>【核心能力】喷吐火球：从口中凝聚并喷射一颗拳头大小的火球，射程约10米；尾焰灼烧：甩尾时火焰可引燃触碰物。</w:t>
      </w:r>
    </w:p>
    <w:p w14:paraId="028AABEE">
      <w:r>
        <w:t>【弱点】水属性攻击可快速熄灭其尾部火焰，火球威力大减；畏惧低温环境。</w:t>
      </w:r>
    </w:p>
    <w:p w14:paraId="24C8CE51">
      <w:r>
        <w:t>【性情】胆小谨慎，遇到威胁会先甩尾示威，逃跑时尾焰会留下焦痕。</w:t>
      </w:r>
    </w:p>
    <w:p w14:paraId="4180D4B9">
      <w:r>
        <w:t>【稀有度】常见</w:t>
      </w:r>
    </w:p>
    <w:p w14:paraId="6F44DD93">
      <w:r>
        <w:t>【战力参考】1</w:t>
      </w:r>
    </w:p>
    <w:p w14:paraId="0DEAC608">
      <w:r>
        <w:t>【属性参考】力8 智3 耐6 敏6</w:t>
      </w:r>
    </w:p>
    <w:p w14:paraId="307DDC2A">
      <w:r>
        <w:t>【掉落物】</w:t>
      </w:r>
    </w:p>
    <w:p w14:paraId="4D098C02">
      <w:r>
        <w:t xml:space="preserve">  · mh-h1-1 | 劣质一阶火属性魔核</w:t>
      </w:r>
    </w:p>
    <w:p w14:paraId="157E3CB6">
      <w:r>
        <w:t xml:space="preserve">  · cl-343 | 炎尾蜥的鳞片</w:t>
      </w:r>
    </w:p>
    <w:p w14:paraId="42903C2A">
      <w:r>
        <w:t xml:space="preserve">  · cl-184 | 尾焰火种</w:t>
      </w:r>
    </w:p>
    <w:p w14:paraId="4324C4EF">
      <w:r>
        <w:t>---</w:t>
      </w:r>
    </w:p>
    <w:p w14:paraId="24A7D526">
      <w:r>
        <w:t>【ID】WB-028</w:t>
      </w:r>
    </w:p>
    <w:p w14:paraId="71D2D4B0">
      <w:r>
        <w:t>【名称】霜纹蛙</w:t>
      </w:r>
    </w:p>
    <w:p w14:paraId="7989924D">
      <w:r>
        <w:t>【分类】冰</w:t>
      </w:r>
    </w:p>
    <w:p w14:paraId="626D9AA2">
      <w:r>
        <w:t>【品阶】一阶</w:t>
      </w:r>
    </w:p>
    <w:p w14:paraId="5CBD369B">
      <w:r>
        <w:t>【危险度】低</w:t>
      </w:r>
    </w:p>
    <w:p w14:paraId="631AF432">
      <w:r>
        <w:t>【栖息地】寒潭边缘、终年积雪的山涧溪流</w:t>
      </w:r>
    </w:p>
    <w:p w14:paraId="14DCE2B1">
      <w:r>
        <w:t>【外观】皮肤呈淡蓝色，背部有白色霜状纹路，鼓起的双眼为冰蓝色，腹部柔软且半透明，隐约可见内脏。</w:t>
      </w:r>
    </w:p>
    <w:p w14:paraId="654D86CC">
      <w:r>
        <w:t>【体型】身长0.3米，蹲坐高0.15米</w:t>
      </w:r>
    </w:p>
    <w:p w14:paraId="4F468854">
      <w:r>
        <w:t>【核心能力】冰舌缠绕：弹出长达2米的冰蓝色舌头，触碰目标后会在表面凝结一层薄冰，降低速度；寒息吐纳：从口中呼出寒冷雾气，使周围1米内温度骤降。</w:t>
      </w:r>
    </w:p>
    <w:p w14:paraId="747C91F1">
      <w:r>
        <w:t>【弱点】火属性攻击可快速融化其冰系能力；腹部无防护，是致命弱点。</w:t>
      </w:r>
    </w:p>
    <w:p w14:paraId="3E405AD2">
      <w:r>
        <w:t>【性情】温和，只在捕食或自卫时动用能力，遇大动静会立即跳入水中。</w:t>
      </w:r>
    </w:p>
    <w:p w14:paraId="15FD408C">
      <w:r>
        <w:t>【稀有度】常见</w:t>
      </w:r>
    </w:p>
    <w:p w14:paraId="2D5678C6">
      <w:r>
        <w:t>【战力参考】1</w:t>
      </w:r>
    </w:p>
    <w:p w14:paraId="77AE5FB5">
      <w:r>
        <w:t>【属性参考】力5 智5 耐6 敏7</w:t>
      </w:r>
    </w:p>
    <w:p w14:paraId="20C1736F">
      <w:r>
        <w:t>【掉落物】</w:t>
      </w:r>
    </w:p>
    <w:p w14:paraId="1BCDC40A">
      <w:r>
        <w:t xml:space="preserve">  · mh-b1-1 | 劣质一阶冰属性魔核</w:t>
      </w:r>
    </w:p>
    <w:p w14:paraId="3B5C9EB5">
      <w:r>
        <w:t xml:space="preserve">  · cl-544 | 霜纹蛙皮</w:t>
      </w:r>
    </w:p>
    <w:p w14:paraId="72FFEE9F">
      <w:r>
        <w:t xml:space="preserve">  · cl-140 | 冰舌黏液</w:t>
      </w:r>
    </w:p>
    <w:p w14:paraId="3DB873C7">
      <w:r>
        <w:t>---</w:t>
      </w:r>
    </w:p>
    <w:p w14:paraId="371F4939">
      <w:r>
        <w:t>【ID】WB-029</w:t>
      </w:r>
    </w:p>
    <w:p w14:paraId="17FD7758">
      <w:r>
        <w:t>【名称】青翼蝠</w:t>
      </w:r>
    </w:p>
    <w:p w14:paraId="19E9EAE7">
      <w:r>
        <w:t>【分类】风</w:t>
      </w:r>
    </w:p>
    <w:p w14:paraId="3B984923">
      <w:r>
        <w:t>【品阶】一阶</w:t>
      </w:r>
    </w:p>
    <w:p w14:paraId="10F858E4">
      <w:r>
        <w:t>【危险度】低</w:t>
      </w:r>
    </w:p>
    <w:p w14:paraId="0A087D87">
      <w:r>
        <w:t>【栖息地】幽深峡谷、废弃矿洞顶部的石缝</w:t>
      </w:r>
    </w:p>
    <w:p w14:paraId="43C052B1">
      <w:r>
        <w:t>【外观】双翼展开呈半透明青色，翼膜薄如蝉翼；身躯细小如成人拳头，覆盖灰色短毛；耳朵尖长，嘴部细窄，可发出高频声波。</w:t>
      </w:r>
    </w:p>
    <w:p w14:paraId="74FFE869">
      <w:r>
        <w:t>【体型】体长0.15米，翼展0.5米</w:t>
      </w:r>
    </w:p>
    <w:p w14:paraId="78CB60A2">
      <w:r>
        <w:t>【核心能力】风刃切割：快速扇动翅膀，释放一道肉眼可见的青色风刃，射程5米，可切开树叶和薄皮；超声波定位：在黑暗中精准探测障碍物和猎物位置。</w:t>
      </w:r>
    </w:p>
    <w:p w14:paraId="6C77E958">
      <w:r>
        <w:t>【弱点】强风或混乱气流会干扰其飞行平衡；火焰可烧毁脆弱的翼膜。</w:t>
      </w:r>
    </w:p>
    <w:p w14:paraId="70F34720">
      <w:r>
        <w:t>【性情】群居但单独行动时怯懦，受惊会一哄而散，飞行轨迹飘忽不定。</w:t>
      </w:r>
    </w:p>
    <w:p w14:paraId="2CEB5786">
      <w:r>
        <w:t>【稀有度】常见</w:t>
      </w:r>
    </w:p>
    <w:p w14:paraId="4FC13525">
      <w:r>
        <w:t>【战力参考】1</w:t>
      </w:r>
    </w:p>
    <w:p w14:paraId="45F2DD4A">
      <w:r>
        <w:t>【属性参考】力4 智4 耐4 敏14</w:t>
      </w:r>
    </w:p>
    <w:p w14:paraId="086F1570">
      <w:r>
        <w:t>【掉落物】</w:t>
      </w:r>
    </w:p>
    <w:p w14:paraId="354354DB">
      <w:r>
        <w:t xml:space="preserve">  · mh-f1-1 | 劣质一阶风属性魔核</w:t>
      </w:r>
    </w:p>
    <w:p w14:paraId="66053091">
      <w:r>
        <w:t xml:space="preserve">  · cl-554 | 青翼蝠翼膜</w:t>
      </w:r>
    </w:p>
    <w:p w14:paraId="160C135F">
      <w:r>
        <w:t xml:space="preserve">  · cl-167 | 声波腺体</w:t>
      </w:r>
    </w:p>
    <w:p w14:paraId="5F15B711">
      <w:r>
        <w:t>---</w:t>
      </w:r>
    </w:p>
    <w:p w14:paraId="518293F8">
      <w:r>
        <w:t>【ID】WB-030</w:t>
      </w:r>
    </w:p>
    <w:p w14:paraId="51107C53">
      <w:r>
        <w:t>【名称】岩壳龟</w:t>
      </w:r>
    </w:p>
    <w:p w14:paraId="30B8F249">
      <w:r>
        <w:t>【分类】土</w:t>
      </w:r>
    </w:p>
    <w:p w14:paraId="46491130">
      <w:r>
        <w:t>【品阶】一阶</w:t>
      </w:r>
    </w:p>
    <w:p w14:paraId="5F2C01AA">
      <w:r>
        <w:t>【危险度】低</w:t>
      </w:r>
    </w:p>
    <w:p w14:paraId="37EE58D9">
      <w:r>
        <w:t>【栖息地】戈壁滩、乱石堆、山脚碎石坡</w:t>
      </w:r>
    </w:p>
    <w:p w14:paraId="5DD5CE40">
      <w:r>
        <w:t>【外观】背壳由灰褐色不规则岩石拼接而成，表面布满青苔和细小裂纹；四肢粗短覆有厚皮，头部扁平，眼珠呈土黄色，行动缓慢。</w:t>
      </w:r>
    </w:p>
    <w:p w14:paraId="1A41E964">
      <w:r>
        <w:t>【体型】壳长0.8米，壳高0.3米，体重约40公斤</w:t>
      </w:r>
    </w:p>
    <w:p w14:paraId="021E2175">
      <w:r>
        <w:t>【核心能力】岩石护盾：将土属性能量注入背壳，使岩石外壳暂时硬化，防御力提升；滚动冲击：将头尾缩入壳内后顺势滚下斜坡，利用体重和岩石壳撞击目标。</w:t>
      </w:r>
    </w:p>
    <w:p w14:paraId="52071FC3">
      <w:r>
        <w:t>【弱点】腹部无岩石防护，翻倒后极为脆弱；雷电属性攻击可震裂岩石壳缝隙。</w:t>
      </w:r>
    </w:p>
    <w:p w14:paraId="05244F7E">
      <w:r>
        <w:t>【性情】极其被动，除非被翻倒或踩踏，否则通常无视其他生物，以青苔和矿石为食。</w:t>
      </w:r>
    </w:p>
    <w:p w14:paraId="72FB0E05">
      <w:r>
        <w:t>【稀有度】常见</w:t>
      </w:r>
    </w:p>
    <w:p w14:paraId="639569B7">
      <w:r>
        <w:t>【战力参考】2</w:t>
      </w:r>
    </w:p>
    <w:p w14:paraId="42A1616A">
      <w:r>
        <w:t>【属性参考】力9 智4 耐10 敏7</w:t>
      </w:r>
    </w:p>
    <w:p w14:paraId="476682B6">
      <w:r>
        <w:t>【掉落物】</w:t>
      </w:r>
    </w:p>
    <w:p w14:paraId="06933824">
      <w:r>
        <w:t xml:space="preserve">  · mh-t1-1 | 劣质一阶土属性魔核</w:t>
      </w:r>
    </w:p>
    <w:p w14:paraId="4FBBEE4B">
      <w:r>
        <w:t xml:space="preserve">  · cl-188 | 岩壳龟的背甲碎片</w:t>
      </w:r>
    </w:p>
    <w:p w14:paraId="6706ABCA">
      <w:r>
        <w:t xml:space="preserve">  · cl-613 | 龟甲苔</w:t>
      </w:r>
    </w:p>
    <w:p w14:paraId="132BF014">
      <w:r>
        <w:t>---</w:t>
      </w:r>
    </w:p>
    <w:p w14:paraId="4D630D6C">
      <w:r>
        <w:t>【ID】WB-031</w:t>
      </w:r>
    </w:p>
    <w:p w14:paraId="01D17ED1">
      <w:r>
        <w:t>【名称】电纹蛛</w:t>
      </w:r>
    </w:p>
    <w:p w14:paraId="02E58DB2">
      <w:r>
        <w:t>【分类】雷</w:t>
      </w:r>
    </w:p>
    <w:p w14:paraId="51733417">
      <w:r>
        <w:t>【品阶】一阶</w:t>
      </w:r>
    </w:p>
    <w:p w14:paraId="4D956705">
      <w:r>
        <w:t>【危险度】中</w:t>
      </w:r>
    </w:p>
    <w:p w14:paraId="0B0E7B5E">
      <w:r>
        <w:t>【栖息地】雷雨频繁的山丘灌木丛、古老木屋的屋檐下</w:t>
      </w:r>
    </w:p>
    <w:p w14:paraId="1E469F43">
      <w:r>
        <w:t>【外观】身体漆黑，八条细长步足上带有黄色电纹，腹部呈椭圆形，背上有闪电状斑纹；八只复眼闪烁微弱的电弧，吐丝器末端可见细小电火花。</w:t>
      </w:r>
    </w:p>
    <w:p w14:paraId="179304DB">
      <w:r>
        <w:t>【体型】体长0.2米，腿展0.4米</w:t>
      </w:r>
    </w:p>
    <w:p w14:paraId="7DB78E05">
      <w:r>
        <w:t>【核心能力】电击蛛网：吐出的蛛丝带有微弱电流，触碰后会产生麻痹感，持续2-3秒；蓄电猛跳：短时间蓄积电能后弹跳至目标身上，触发电击。</w:t>
      </w:r>
    </w:p>
    <w:p w14:paraId="27FD82B3">
      <w:r>
        <w:t>【弱点】绝缘材料（如厚皮革、橡胶）可完全防御其电击；水属性攻击会短路其自身蓄电能力。</w:t>
      </w:r>
    </w:p>
    <w:p w14:paraId="5222478A">
      <w:r>
        <w:t>【性情】领地意识强，会主动攻击靠近巢穴的生物，常结网在雷雨天出来活动。</w:t>
      </w:r>
    </w:p>
    <w:p w14:paraId="050DA886">
      <w:r>
        <w:t>【稀有度】不常见</w:t>
      </w:r>
    </w:p>
    <w:p w14:paraId="72C2B3FC">
      <w:r>
        <w:t>【战力参考】3</w:t>
      </w:r>
    </w:p>
    <w:p w14:paraId="368CCCA7">
      <w:r>
        <w:t>【属性参考】力9 智7 耐7 敏14</w:t>
      </w:r>
    </w:p>
    <w:p w14:paraId="22FB9F91">
      <w:r>
        <w:t>【掉落物】</w:t>
      </w:r>
    </w:p>
    <w:p w14:paraId="668FDEFF">
      <w:r>
        <w:t xml:space="preserve">  · mh-l1-1 | 劣质一阶雷属性魔核</w:t>
      </w:r>
    </w:p>
    <w:p w14:paraId="62846BAD">
      <w:r>
        <w:t xml:space="preserve">  · cl-392 | 电纹蛛丝</w:t>
      </w:r>
    </w:p>
    <w:p w14:paraId="54DCBCA5">
      <w:r>
        <w:t xml:space="preserve">  · cl-602 | 麻痹毒液</w:t>
      </w:r>
    </w:p>
    <w:p w14:paraId="0B3AEDD5">
      <w:r>
        <w:t>---</w:t>
      </w:r>
    </w:p>
    <w:p w14:paraId="6A719DFF">
      <w:r>
        <w:t>【ID】WB-032</w:t>
      </w:r>
    </w:p>
    <w:p w14:paraId="0D4F3BC1">
      <w:r>
        <w:t>【名称】暗影鼠</w:t>
      </w:r>
    </w:p>
    <w:p w14:paraId="050145C0">
      <w:r>
        <w:t>【分类】暗</w:t>
      </w:r>
    </w:p>
    <w:p w14:paraId="062864C8">
      <w:r>
        <w:t>【品阶】一阶</w:t>
      </w:r>
    </w:p>
    <w:p w14:paraId="75FD0145">
      <w:r>
        <w:t>【危险度】低</w:t>
      </w:r>
    </w:p>
    <w:p w14:paraId="6599DF96">
      <w:r>
        <w:t>【栖息地】废弃地窖、古墓甬道、密林深处的阴影角落</w:t>
      </w:r>
    </w:p>
    <w:p w14:paraId="6E08377B">
      <w:r>
        <w:t>【外观】皮毛漆黑如炭，没有光泽，在阴暗处近乎隐形；体型如普通野猫，细长尾无毛，眼睛为暗红色，喜欢缩在阴影中。</w:t>
      </w:r>
    </w:p>
    <w:p w14:paraId="7210FC55">
      <w:r>
        <w:t>【体型】体长0.4米（含尾），肩高0.2米</w:t>
      </w:r>
    </w:p>
    <w:p w14:paraId="433008F6">
      <w:r>
        <w:t>【核心能力】暗影潜行：在光线昏暗处可主动融入阴影，降低自身存在感，不易被肉眼察觉；暗蚀啃咬：牙齿附着微量暗属性能量，咬中伤口会轻微腐蚀，愈合缓慢。</w:t>
      </w:r>
    </w:p>
    <w:p w14:paraId="5135CED8">
      <w:r>
        <w:t>【弱点】强光可驱散其潜行状态；光属性或正能量攻击对其有克制效果。</w:t>
      </w:r>
    </w:p>
    <w:p w14:paraId="7AB18A7B">
      <w:r>
        <w:t>【性情】狡猾胆怯，以偷食腐殖质和小虫为生，尽量避免正面冲突，只有被逼到绝路才会反击。</w:t>
      </w:r>
    </w:p>
    <w:p w14:paraId="34B74E46">
      <w:r>
        <w:t>【稀有度】不常见</w:t>
      </w:r>
    </w:p>
    <w:p w14:paraId="0E095B96">
      <w:r>
        <w:t>【战力参考】1</w:t>
      </w:r>
    </w:p>
    <w:p w14:paraId="51D77482">
      <w:r>
        <w:t>【属性参考】力6 智6 耐4 敏6</w:t>
      </w:r>
    </w:p>
    <w:p w14:paraId="4A05092A">
      <w:r>
        <w:t>【掉落物】</w:t>
      </w:r>
    </w:p>
    <w:p w14:paraId="61E29E6B">
      <w:r>
        <w:t xml:space="preserve">  · mh-a1-1 | 劣质一阶暗属性魔核</w:t>
      </w:r>
    </w:p>
    <w:p w14:paraId="5AD35719">
      <w:r>
        <w:t xml:space="preserve">  · cl-227 | 暗影鼠尾</w:t>
      </w:r>
    </w:p>
    <w:p w14:paraId="03A97E81">
      <w:r>
        <w:t xml:space="preserve">  · cl-232 | 暗蚀牙粉</w:t>
      </w:r>
    </w:p>
    <w:p w14:paraId="73578A3F">
      <w:r>
        <w:t>---</w:t>
      </w:r>
    </w:p>
    <w:p w14:paraId="4E406497">
      <w:r>
        <w:t>【ID】WB-033</w:t>
      </w:r>
    </w:p>
    <w:p w14:paraId="6179931B">
      <w:r>
        <w:t>【名称】毒囊蜂</w:t>
      </w:r>
    </w:p>
    <w:p w14:paraId="6E3453EB">
      <w:r>
        <w:t>【分类】毒</w:t>
      </w:r>
    </w:p>
    <w:p w14:paraId="177C42C4">
      <w:r>
        <w:t>【品阶】一阶</w:t>
      </w:r>
    </w:p>
    <w:p w14:paraId="61B5F3EE">
      <w:r>
        <w:t>【危险度】中</w:t>
      </w:r>
    </w:p>
    <w:p w14:paraId="2F209C8B">
      <w:r>
        <w:t>【栖息地】腐臭沼泽边缘的枯树洞、盛开有毒花朵的荒野</w:t>
      </w:r>
    </w:p>
    <w:p w14:paraId="7975AC48">
      <w:r>
        <w:t>【外观】体型如成人拇指，黄黑相间的环纹比普通马蜂更鲜艳，尾部毒针粗长呈墨绿色，腹部胀大如囊肿，飞行时发出低沉的嗡嗡声。</w:t>
      </w:r>
    </w:p>
    <w:p w14:paraId="56333698">
      <w:r>
        <w:t>【体型】体长0.03米，翼展0.05米</w:t>
      </w:r>
    </w:p>
    <w:p w14:paraId="2212F7C8">
      <w:r>
        <w:t>【核心能力】毒针穿刺：毒针刺入皮肤后注入腐蚀性毒素，伤口周围会红肿起泡，疼痛剧烈；毒雾喷撒：受威胁时从腹部喷出一团直径1米的绿色毒雾，吸入者会头晕恶心。</w:t>
      </w:r>
    </w:p>
    <w:p w14:paraId="0A8FC748">
      <w:r>
        <w:t>【弱点】火属性攻击可烧毁其薄翼和毒囊；风属性攻击可吹散毒雾并对蜂群造成混乱。</w:t>
      </w:r>
    </w:p>
    <w:p w14:paraId="65CBE86B">
      <w:r>
        <w:t>【性情】群居而暴躁，护巢心极强，闯入者会遭到蜂群轮番攻击，不死不休。</w:t>
      </w:r>
    </w:p>
    <w:p w14:paraId="2A4C5907">
      <w:r>
        <w:t>【稀有度】常见</w:t>
      </w:r>
    </w:p>
    <w:p w14:paraId="34095CB9">
      <w:r>
        <w:t>【战力参考】1</w:t>
      </w:r>
    </w:p>
    <w:p w14:paraId="557EFF37">
      <w:r>
        <w:t>【属性参考】力6 智5 耐5 敏7</w:t>
      </w:r>
    </w:p>
    <w:p w14:paraId="231A3840">
      <w:r>
        <w:t>【掉落物】</w:t>
      </w:r>
    </w:p>
    <w:p w14:paraId="6567377C">
      <w:r>
        <w:t xml:space="preserve">  · mh-d1-1 | 劣质一阶毒属性魔核</w:t>
      </w:r>
    </w:p>
    <w:p w14:paraId="07D80547">
      <w:r>
        <w:t xml:space="preserve">  · cl-266 | 毒囊蜂的毒腺</w:t>
      </w:r>
    </w:p>
    <w:p w14:paraId="4EB1265C">
      <w:r>
        <w:t xml:space="preserve">  · cl-457 | 蜂巢碎片</w:t>
      </w:r>
    </w:p>
    <w:p w14:paraId="7E294D11">
      <w:r>
        <w:t>---</w:t>
      </w:r>
    </w:p>
    <w:p w14:paraId="19686B27">
      <w:r>
        <w:t>【ID】WB-034</w:t>
      </w:r>
    </w:p>
    <w:p w14:paraId="0EA3B061">
      <w:r>
        <w:t>【名称】青木蛇</w:t>
      </w:r>
    </w:p>
    <w:p w14:paraId="2ECFC46A">
      <w:r>
        <w:t>【分类】木</w:t>
      </w:r>
    </w:p>
    <w:p w14:paraId="26005949">
      <w:r>
        <w:t>【品阶】一阶</w:t>
      </w:r>
    </w:p>
    <w:p w14:paraId="3E5C6D13">
      <w:r>
        <w:t>【危险度】低</w:t>
      </w:r>
    </w:p>
    <w:p w14:paraId="30AFC546">
      <w:r>
        <w:t>【栖息地】古树参天的原始森林、藤蔓缠绕的潮湿林地</w:t>
      </w:r>
    </w:p>
    <w:p w14:paraId="43088CC2">
      <w:r>
        <w:t>【外观】通体翠绿色，鳞片细腻光滑，腹部有浅黄色横纹；头部扁平呈三角形，眼瞳为深绿色，舌信分叉，常缠绕在树枝上伪装成藤蔓。</w:t>
      </w:r>
    </w:p>
    <w:p w14:paraId="705D881C">
      <w:r>
        <w:t>【体型】体长1.5米，粗如成人拇指</w:t>
      </w:r>
    </w:p>
    <w:p w14:paraId="4BDF0F9B">
      <w:r>
        <w:t>【核心能力】藤蔓缠绕：催动周围的细藤或树枝快速生长，缠住猎物的四肢或武器；木愈再生：受到非致命伤时，伤口处会缓慢长出木质纤维止血，恢复速度是普通蛇类的两倍。</w:t>
      </w:r>
    </w:p>
    <w:p w14:paraId="7AD24F41">
      <w:r>
        <w:t>【弱点】火属性攻击可烧毁其催生的藤蔓并造成有效伤害；冰属性攻击可降低其再生速度。</w:t>
      </w:r>
    </w:p>
    <w:p w14:paraId="3AA232A8">
      <w:r>
        <w:t>【性情】温顺，不主动攻击人类，但被踩到或捕捉时会用缠绕和毒牙自卫，毒性较弱。</w:t>
      </w:r>
    </w:p>
    <w:p w14:paraId="0BCD1BC6">
      <w:r>
        <w:t>【稀有度】常见</w:t>
      </w:r>
    </w:p>
    <w:p w14:paraId="077EC4AE">
      <w:r>
        <w:t>【战力参考】1</w:t>
      </w:r>
    </w:p>
    <w:p w14:paraId="3EE6BEEF">
      <w:r>
        <w:t>【属性参考】力5 智5 耐7 敏6</w:t>
      </w:r>
    </w:p>
    <w:p w14:paraId="7740783D">
      <w:r>
        <w:t>【掉落物】</w:t>
      </w:r>
    </w:p>
    <w:p w14:paraId="6B94BBE0">
      <w:r>
        <w:t xml:space="preserve">  · mh-m1-1 | 劣质一阶木属性魔核</w:t>
      </w:r>
    </w:p>
    <w:p w14:paraId="3A5DE11C">
      <w:r>
        <w:t xml:space="preserve">  · cl-551 | 青木蛇鳞</w:t>
      </w:r>
    </w:p>
    <w:p w14:paraId="6AE946C1">
      <w:r>
        <w:t xml:space="preserve">  · cl-550 | 青木蛇毒</w:t>
      </w:r>
    </w:p>
    <w:p w14:paraId="5154D67D">
      <w:r>
        <w:t>---</w:t>
      </w:r>
    </w:p>
    <w:p w14:paraId="2AF6394B">
      <w:r>
        <w:t>【ID】WB-035</w:t>
      </w:r>
    </w:p>
    <w:p w14:paraId="3912AD5F">
      <w:r>
        <w:t>【名称】流沙蝎</w:t>
      </w:r>
    </w:p>
    <w:p w14:paraId="142F4C01">
      <w:r>
        <w:t>【分类】土</w:t>
      </w:r>
    </w:p>
    <w:p w14:paraId="0A3567A3">
      <w:r>
        <w:t>【品阶】一阶</w:t>
      </w:r>
    </w:p>
    <w:p w14:paraId="083CFFDF">
      <w:r>
        <w:t>【危险度】中</w:t>
      </w:r>
    </w:p>
    <w:p w14:paraId="7A1D76EC">
      <w:r>
        <w:t>【栖息地】沙漠绿洲边缘、干涸河床的沙地深处</w:t>
      </w:r>
    </w:p>
    <w:p w14:paraId="3D522F88">
      <w:r>
        <w:t>【外观】全身覆盖土黄色甲壳，带有不规则沙粒纹理；双螯粗壮不对称，右螯稍大；尾部弯翘，毒针末端呈暗灰色，能在沙中快速潜行留下波纹。</w:t>
      </w:r>
    </w:p>
    <w:p w14:paraId="5AFC9AF2">
      <w:r>
        <w:t>【体型】体长0.6米（含尾），螯展0.3米</w:t>
      </w:r>
    </w:p>
    <w:p w14:paraId="6CB27C97">
      <w:r>
        <w:t>【核心能力】流沙陷阱：快速挖沙制造一个直径2米的流沙区域，让目标下陷；沙隐突袭：钻入沙下移动并突然从目标脚下钻出攻击。</w:t>
      </w:r>
    </w:p>
    <w:p w14:paraId="2309BC67">
      <w:r>
        <w:t>【弱点】水属性攻击可使沙地黏结，阻碍其潜行；跳离地面后其行动会变得笨拙。</w:t>
      </w:r>
    </w:p>
    <w:p w14:paraId="3A7B19D5">
      <w:r>
        <w:t>【性情】独居领地性掠食者，被动出击，埋伏在沙中等待猎物上钩，攻击果断。</w:t>
      </w:r>
    </w:p>
    <w:p w14:paraId="4CDD5A62">
      <w:r>
        <w:t>【稀有度】不常见</w:t>
      </w:r>
    </w:p>
    <w:p w14:paraId="4C28DF33">
      <w:r>
        <w:t>【战力参考】3</w:t>
      </w:r>
    </w:p>
    <w:p w14:paraId="6B4F71D7">
      <w:r>
        <w:t>【属性参考】力11 智4 耐13 敏8</w:t>
      </w:r>
    </w:p>
    <w:p w14:paraId="48519B29">
      <w:r>
        <w:t>【掉落物】</w:t>
      </w:r>
    </w:p>
    <w:p w14:paraId="4B151685">
      <w:r>
        <w:t xml:space="preserve">  · mh-t1-1 | 劣质一阶土属性魔核</w:t>
      </w:r>
    </w:p>
    <w:p w14:paraId="0A91C2B0">
      <w:r>
        <w:t xml:space="preserve">  · cl-324 | 流沙蝎的双螯</w:t>
      </w:r>
    </w:p>
    <w:p w14:paraId="565E2883">
      <w:r>
        <w:t xml:space="preserve">  · cl-462 | 蝎尾毒针</w:t>
      </w:r>
    </w:p>
    <w:p w14:paraId="3EFC6B56">
      <w:r>
        <w:t>---</w:t>
      </w:r>
    </w:p>
    <w:p w14:paraId="31F364CC">
      <w:r>
        <w:t>【ID】WB-036</w:t>
      </w:r>
    </w:p>
    <w:p w14:paraId="6D704F66">
      <w:r>
        <w:t>【名称】霜甲虫</w:t>
      </w:r>
    </w:p>
    <w:p w14:paraId="66F0D05B">
      <w:r>
        <w:t>【分类】冰</w:t>
      </w:r>
    </w:p>
    <w:p w14:paraId="32A4AC73">
      <w:r>
        <w:t>【品阶】一阶</w:t>
      </w:r>
    </w:p>
    <w:p w14:paraId="429A11B7">
      <w:r>
        <w:t>【危险度】低</w:t>
      </w:r>
    </w:p>
    <w:p w14:paraId="6B50D906">
      <w:r>
        <w:t>【栖息地】雪原冻土下的洞穴、冰封湖面的裂缝边缘</w:t>
      </w:r>
    </w:p>
    <w:p w14:paraId="2E83CF02">
      <w:r>
        <w:t>【外观】甲壳呈半透明的冰蓝色，表面覆盖一层薄霜，六足粗短覆有细密刚毛，口器为咀嚼式，头顶有一根极短的触角，周身散发出白蒙蒙的寒气。</w:t>
      </w:r>
    </w:p>
    <w:p w14:paraId="7926DA17">
      <w:r>
        <w:t>【体型】体长0.2米，壳高0.1米</w:t>
      </w:r>
    </w:p>
    <w:p w14:paraId="0D86994D">
      <w:r>
        <w:t>【核心能力】冰甲硬化：将冰属性能量注入甲壳，使外壳硬度提升，可抵御普通刀剑斩击；寒气喷吐：从口器喷出零下温度的寒气，在2米范围内形成冰雾，降低敌人速度。</w:t>
      </w:r>
    </w:p>
    <w:p w14:paraId="1170B020">
      <w:r>
        <w:t>【弱点】火属性攻击可融化冰甲并对其造成额外灼伤；腹部关节处防御薄弱，易被穿刺。</w:t>
      </w:r>
    </w:p>
    <w:p w14:paraId="1BAF9007">
      <w:r>
        <w:t>【性情】行动缓慢且不具攻击性，以苔藓和冻土中的微生物为食，但被激怒后会快速喷吐寒雾。</w:t>
      </w:r>
    </w:p>
    <w:p w14:paraId="04126A7F">
      <w:r>
        <w:t>【稀有度】常见</w:t>
      </w:r>
    </w:p>
    <w:p w14:paraId="58FDCDD0">
      <w:r>
        <w:t>【战力参考】1</w:t>
      </w:r>
    </w:p>
    <w:p w14:paraId="0AEB3B5F">
      <w:r>
        <w:t>【属性参考】力5 智5 耐6 敏7</w:t>
      </w:r>
    </w:p>
    <w:p w14:paraId="135B144E">
      <w:r>
        <w:t>【掉落物】</w:t>
      </w:r>
    </w:p>
    <w:p w14:paraId="6CC8C10F">
      <w:r>
        <w:t xml:space="preserve">  · mh-b1-1 | 劣质一阶冰属性魔核</w:t>
      </w:r>
    </w:p>
    <w:p w14:paraId="27708CB3">
      <w:r>
        <w:t xml:space="preserve">  · cl-541 | 霜甲虫的外壳</w:t>
      </w:r>
    </w:p>
    <w:p w14:paraId="343E3D29">
      <w:r>
        <w:t xml:space="preserve">  · cl-180 | 寒霜腺液</w:t>
      </w:r>
    </w:p>
    <w:p w14:paraId="3581BABF">
      <w:r>
        <w:t>---</w:t>
      </w:r>
    </w:p>
    <w:p w14:paraId="17F98F2E">
      <w:r>
        <w:t>【ID】WB-037</w:t>
      </w:r>
    </w:p>
    <w:p w14:paraId="5E19440E">
      <w:r>
        <w:t>【名称】风刃隼</w:t>
      </w:r>
    </w:p>
    <w:p w14:paraId="7C461A7C">
      <w:r>
        <w:t>【分类】风</w:t>
      </w:r>
    </w:p>
    <w:p w14:paraId="5B6009C1">
      <w:r>
        <w:t>【品阶】一阶</w:t>
      </w:r>
    </w:p>
    <w:p w14:paraId="48DE2814">
      <w:r>
        <w:t>【危险度】中</w:t>
      </w:r>
    </w:p>
    <w:p w14:paraId="71D12EDB">
      <w:r>
        <w:t>【栖息地】高耸悬崖峭壁上的巢穴、狂风不断的山脊</w:t>
      </w:r>
    </w:p>
    <w:p w14:paraId="141CA8ED">
      <w:r>
        <w:t>【外观】羽毛呈青灰色，翼尖锋利如刀刃，尾羽修长分叉；喙部尖锐呈钩状，鹰眼锐利，飞行时速极快，常在空中盘旋俯冲。</w:t>
      </w:r>
    </w:p>
    <w:p w14:paraId="39ED0750">
      <w:r>
        <w:t>【体型】体长0.4米，翼展1.2米</w:t>
      </w:r>
    </w:p>
    <w:p w14:paraId="57D0790E">
      <w:r>
        <w:t>【核心能力】风翼斩：俯冲时双翼边缘凝聚青色风刃，切割目标造成深度割伤；气流操控：快速扇翅制造小范围旋风，干扰敌人视线和平衡。</w:t>
      </w:r>
    </w:p>
    <w:p w14:paraId="22BA6D7C">
      <w:r>
        <w:t>【弱点】地面陷阱或网兜可限制其飞行优势；雷属性攻击可借气流传导，使其麻痹。</w:t>
      </w:r>
    </w:p>
    <w:p w14:paraId="60AF6228">
      <w:r>
        <w:t>【性情】高傲凶猛，将巢穴周围数里视为领地，不容侵犯，会从高处俯冲攻击入侵者。</w:t>
      </w:r>
    </w:p>
    <w:p w14:paraId="17FE0756">
      <w:r>
        <w:t>【稀有度】不常见</w:t>
      </w:r>
    </w:p>
    <w:p w14:paraId="3BB3C11A">
      <w:r>
        <w:t>【战力参考】3</w:t>
      </w:r>
    </w:p>
    <w:p w14:paraId="4179D847">
      <w:r>
        <w:t>【属性参考】力7 智5 耐6 敏20</w:t>
      </w:r>
    </w:p>
    <w:p w14:paraId="4C1B7560">
      <w:r>
        <w:t>【掉落物】</w:t>
      </w:r>
    </w:p>
    <w:p w14:paraId="76094E7C">
      <w:r>
        <w:t xml:space="preserve">  · mh-f1-1 | 劣质一阶风属性魔核</w:t>
      </w:r>
    </w:p>
    <w:p w14:paraId="401C5E68">
      <w:r>
        <w:t xml:space="preserve">  · cl-563 | 风刃隼的翼羽</w:t>
      </w:r>
    </w:p>
    <w:p w14:paraId="414D1598">
      <w:r>
        <w:t xml:space="preserve">  · cl-496 | 隼喙</w:t>
      </w:r>
    </w:p>
    <w:p w14:paraId="279B5B05">
      <w:r>
        <w:t>---</w:t>
      </w:r>
    </w:p>
    <w:p w14:paraId="2A7A8FC7">
      <w:r>
        <w:t>【ID】WB-038</w:t>
      </w:r>
    </w:p>
    <w:p w14:paraId="2D1EB91B">
      <w:r>
        <w:t>【名称】火绒兔</w:t>
      </w:r>
    </w:p>
    <w:p w14:paraId="3E208762">
      <w:r>
        <w:t>【分类】火</w:t>
      </w:r>
    </w:p>
    <w:p w14:paraId="18E3853D">
      <w:r>
        <w:t>【品阶】一阶</w:t>
      </w:r>
    </w:p>
    <w:p w14:paraId="467DAF50">
      <w:r>
        <w:t>【危险度】低</w:t>
      </w:r>
    </w:p>
    <w:p w14:paraId="6FB1983C">
      <w:r>
        <w:t>【栖息地】火山温泉附近的草地、熔岩冷却后的黑曜石平原</w:t>
      </w:r>
    </w:p>
    <w:p w14:paraId="2180C942">
      <w:r>
        <w:t>【外观】外形似普通野兔，但全身绒毛呈火红色，背脊有一道橙黄色火焰纹路；耳朵长而竖起，末端微微发红，眼睛为琥珀色，尾巴短小如绒球。</w:t>
      </w:r>
    </w:p>
    <w:p w14:paraId="73FF33C0">
      <w:r>
        <w:t>【体型】体长0.3米，肩高0.2米</w:t>
      </w:r>
    </w:p>
    <w:p w14:paraId="7F973DEF">
      <w:r>
        <w:t>【核心能力】火绒弹射：用力蹬地时，脚下会爆出一小团火焰，产生短距离弹跳加速，逃跑速度极快；毛发热能储存：长期吸收地热后，绒毛可短暂发热，触碰者会感到灼烫。</w:t>
      </w:r>
    </w:p>
    <w:p w14:paraId="2C24EECE">
      <w:r>
        <w:t>【弱点】水属性攻击可打湿其绒毛，使火属性能量无法储存；极其怕冷，低温环境会萎靡。</w:t>
      </w:r>
    </w:p>
    <w:p w14:paraId="4BBBACA8">
      <w:r>
        <w:t>【性情】胆小但好奇，会远远观察动静，一有风吹草动便用火绒弹射逃窜，速度可达普通兔子的三倍。</w:t>
      </w:r>
    </w:p>
    <w:p w14:paraId="645D4603">
      <w:r>
        <w:t>【稀有度】常见</w:t>
      </w:r>
    </w:p>
    <w:p w14:paraId="4F29E395">
      <w:r>
        <w:t>【战力参考】1</w:t>
      </w:r>
    </w:p>
    <w:p w14:paraId="58F81D74">
      <w:r>
        <w:t>【属性参考】力8 智3 耐6 敏6</w:t>
      </w:r>
    </w:p>
    <w:p w14:paraId="4F256A04">
      <w:r>
        <w:t>【掉落物】</w:t>
      </w:r>
    </w:p>
    <w:p w14:paraId="3E4F40DF">
      <w:r>
        <w:t xml:space="preserve">  · mh-h1-1 | 劣质一阶火属性魔核</w:t>
      </w:r>
    </w:p>
    <w:p w14:paraId="3668C7A1">
      <w:r>
        <w:t xml:space="preserve">  · cl-337 | 火绒兔毛</w:t>
      </w:r>
    </w:p>
    <w:p w14:paraId="5BCD1C66">
      <w:r>
        <w:t xml:space="preserve">  · cl-111 | 兔爪骨</w:t>
      </w:r>
    </w:p>
    <w:p w14:paraId="28052AF1">
      <w:r>
        <w:t>---</w:t>
      </w:r>
    </w:p>
    <w:p w14:paraId="1EA5A21F">
      <w:r>
        <w:t>【ID】WB-039</w:t>
      </w:r>
    </w:p>
    <w:p w14:paraId="28F40D83">
      <w:r>
        <w:t>【名称】黑水蛭</w:t>
      </w:r>
    </w:p>
    <w:p w14:paraId="2DC4C0A3">
      <w:r>
        <w:t>【分类】暗</w:t>
      </w:r>
    </w:p>
    <w:p w14:paraId="5FAA264F">
      <w:r>
        <w:t>【品阶】一阶</w:t>
      </w:r>
    </w:p>
    <w:p w14:paraId="10C7B202">
      <w:r>
        <w:t>【危险度】中</w:t>
      </w:r>
    </w:p>
    <w:p w14:paraId="069295E5">
      <w:r>
        <w:t>【栖息地】地下暗河的淤泥底、不见天日的深潭水底</w:t>
      </w:r>
    </w:p>
    <w:p w14:paraId="2EDACCB6">
      <w:r>
        <w:t>【外观】通体漆黑如墨，体表光滑无鳞，呈圆柱形；头部有一个圆形吸盘，边缘密布细齿，身体可伸缩至原有长度的两倍，游动时无声无息。</w:t>
      </w:r>
    </w:p>
    <w:p w14:paraId="787409BD">
      <w:r>
        <w:t>【体型】体长0.1米（伸展时可达0.2米）</w:t>
      </w:r>
    </w:p>
    <w:p w14:paraId="1E25F172">
      <w:r>
        <w:t>【核心能力】暗能吸血：用吸盘吸附后，可释放暗属性能量麻痹伤口，同时吸食目标斗气或血液，造成虚弱感；暗影潜游：在水中几乎不可见，仅靠水面微弱的阴影波动感知其存在。</w:t>
      </w:r>
    </w:p>
    <w:p w14:paraId="4D3E0C9D">
      <w:r>
        <w:t>【弱点】光属性攻击可使其暴露并灼伤皮肤；脱离水环境后行动极其迟缓，易被捕杀。</w:t>
      </w:r>
    </w:p>
    <w:p w14:paraId="78C46418">
      <w:r>
        <w:t>【性情】寄生型掠食者，潜伏在水底等待猎物经过，一旦吸附便不松口，直到吸饱为止。</w:t>
      </w:r>
    </w:p>
    <w:p w14:paraId="285B5F75">
      <w:r>
        <w:t>【稀有度】不常见</w:t>
      </w:r>
    </w:p>
    <w:p w14:paraId="4818993E">
      <w:r>
        <w:t>【战力参考】2</w:t>
      </w:r>
    </w:p>
    <w:p w14:paraId="020C24DF">
      <w:r>
        <w:t>【属性参考】力8 智7 耐6 敏8</w:t>
      </w:r>
    </w:p>
    <w:p w14:paraId="51B1963A">
      <w:r>
        <w:t>【掉落物】</w:t>
      </w:r>
    </w:p>
    <w:p w14:paraId="1E3358A7">
      <w:r>
        <w:t xml:space="preserve">  · mh-a1-1 | 劣质一阶暗属性魔核</w:t>
      </w:r>
    </w:p>
    <w:p w14:paraId="429ED35E">
      <w:r>
        <w:t xml:space="preserve">  · cl-605 | 黑水蛭的吸盘</w:t>
      </w:r>
    </w:p>
    <w:p w14:paraId="08A20389">
      <w:r>
        <w:t xml:space="preserve">  · cl-210 | 暗凝血液</w:t>
      </w:r>
    </w:p>
    <w:p w14:paraId="2772FC4A">
      <w:r>
        <w:t>---</w:t>
      </w:r>
    </w:p>
    <w:p w14:paraId="1D98D83D">
      <w:r>
        <w:t>【ID】WB-040</w:t>
      </w:r>
    </w:p>
    <w:p w14:paraId="5C110308">
      <w:r>
        <w:t>【名称】翠羽鸮</w:t>
      </w:r>
    </w:p>
    <w:p w14:paraId="54606786">
      <w:r>
        <w:t>【分类】木</w:t>
      </w:r>
    </w:p>
    <w:p w14:paraId="28F9EBD0">
      <w:r>
        <w:t>【品阶】一阶</w:t>
      </w:r>
    </w:p>
    <w:p w14:paraId="7A077F42">
      <w:r>
        <w:t>【危险度】低</w:t>
      </w:r>
    </w:p>
    <w:p w14:paraId="3F20B65D">
      <w:r>
        <w:t>【栖息地】茂密阔叶林的树冠层、古藤缠绕的幽静山谷</w:t>
      </w:r>
    </w:p>
    <w:p w14:paraId="0A71D02B">
      <w:r>
        <w:t>【外观】羽毛以翠绿色为主，腹部有浅黄色绒毛，翅膀内侧有木质纹理；头部圆大，面部呈心形，眼睛大而圆呈淡金色，喙短而钩，爪呈树皮色。</w:t>
      </w:r>
    </w:p>
    <w:p w14:paraId="375CE22A">
      <w:r>
        <w:t>【体型】体长0.3米，翼展0.7米</w:t>
      </w:r>
    </w:p>
    <w:p w14:paraId="06E4EDCA">
      <w:r>
        <w:t>【核心能力】木化伪装：静止时羽毛可模拟树叶和树皮纹理，与周围树木融为一体，极难发现；种子投掷：从嗉囊中吐出铁木种子，撞击目标后快速发芽缠绕，限制行动。</w:t>
      </w:r>
    </w:p>
    <w:p w14:paraId="1257F1B3">
      <w:r>
        <w:t>【弱点】火属性攻击可烧毁其羽毛伪装和投掷的种子；翅膀沾水后飞行能力下降。</w:t>
      </w:r>
    </w:p>
    <w:p w14:paraId="783E197E">
      <w:r>
        <w:t>【性情】昼伏夜出，以昆虫和果实为食，温和胆小，但护巢时会用种子投掷驱赶入侵者。</w:t>
      </w:r>
    </w:p>
    <w:p w14:paraId="5A48D28F">
      <w:r>
        <w:t>【稀有度】常见</w:t>
      </w:r>
    </w:p>
    <w:p w14:paraId="42ED0773">
      <w:r>
        <w:t>【战力参考】1</w:t>
      </w:r>
    </w:p>
    <w:p w14:paraId="6808A4C0">
      <w:r>
        <w:t>【属性参考】力5 智5 耐7 敏6</w:t>
      </w:r>
    </w:p>
    <w:p w14:paraId="51EAAEA4">
      <w:r>
        <w:t>【掉落物】</w:t>
      </w:r>
    </w:p>
    <w:p w14:paraId="3B5BB75D">
      <w:r>
        <w:t xml:space="preserve">  · mh-m1-1 | 劣质一阶木属性魔核</w:t>
      </w:r>
    </w:p>
    <w:p w14:paraId="699F7E49">
      <w:r>
        <w:t xml:space="preserve">  · cl-409 | 翠羽鸮的羽毛</w:t>
      </w:r>
    </w:p>
    <w:p w14:paraId="0E994BEA">
      <w:r>
        <w:t xml:space="preserve">  · cl-486 | 铁木种子</w:t>
      </w:r>
    </w:p>
    <w:p w14:paraId="2868B7F2">
      <w:r>
        <w:t>---</w:t>
      </w:r>
    </w:p>
    <w:p w14:paraId="505C3549">
      <w:r>
        <w:t>【ID】WB-041</w:t>
      </w:r>
    </w:p>
    <w:p w14:paraId="543EE786">
      <w:r>
        <w:t>【名称】雷纹角牛</w:t>
      </w:r>
    </w:p>
    <w:p w14:paraId="2C20F47B">
      <w:r>
        <w:t>【分类】雷</w:t>
      </w:r>
    </w:p>
    <w:p w14:paraId="40E139C2">
      <w:r>
        <w:t>【品阶】一阶</w:t>
      </w:r>
    </w:p>
    <w:p w14:paraId="4361B6A5">
      <w:r>
        <w:t>【危险度】中</w:t>
      </w:r>
    </w:p>
    <w:p w14:paraId="21A71F5F">
      <w:r>
        <w:t>【栖息地】雷暴频繁的高原草甸、闪电常击中的开阔地带</w:t>
      </w:r>
    </w:p>
    <w:p w14:paraId="7A3B1C5A">
      <w:r>
        <w:t>【外观】体型壮硕如普通野牛，皮毛呈深灰色，背脊和四肢有蓝色闪电状纹路；头顶一对粗壮弯角，角尖缠绕细弱电弧，走动时四肢踏地会留下微小的电火花。</w:t>
      </w:r>
    </w:p>
    <w:p w14:paraId="66D88B30">
      <w:r>
        <w:t>【体型】体长2.5米，肩高1.5米，体重约500公斤</w:t>
      </w:r>
    </w:p>
    <w:p w14:paraId="103B68E6">
      <w:r>
        <w:t>【核心能力】雷电冲撞：低头冲刺时，双角汇聚雷属性能量，在撞击瞬间释放电流，造成麻痹和钝伤；踏地电击：用力跺脚时，以自身为中心3米范围内的地面会释放一圈低压电流，击退小体型敌人。</w:t>
      </w:r>
    </w:p>
    <w:p w14:paraId="6D12FA8F">
      <w:r>
        <w:t>【弱点】绝缘护具可完全防御其电流；体型大行动笨拙，敏捷型对手可轻易避开攻击。</w:t>
      </w:r>
    </w:p>
    <w:p w14:paraId="00B1E2C9">
      <w:r>
        <w:t>【性情】平时温和食草，但繁殖季节或护犊时极具攻击性，会用冲撞和电击驱逐一切靠近者。</w:t>
      </w:r>
    </w:p>
    <w:p w14:paraId="093B9E8C">
      <w:r>
        <w:t>【稀有度】不常见</w:t>
      </w:r>
    </w:p>
    <w:p w14:paraId="39C8173D">
      <w:r>
        <w:t>【战力参考】3</w:t>
      </w:r>
    </w:p>
    <w:p w14:paraId="4DC5A485">
      <w:r>
        <w:t>【属性参考】力9 智7 耐7 敏14</w:t>
      </w:r>
    </w:p>
    <w:p w14:paraId="780EFD4D">
      <w:r>
        <w:t>【掉落物】</w:t>
      </w:r>
    </w:p>
    <w:p w14:paraId="111DC6AE">
      <w:r>
        <w:t xml:space="preserve">  · mh-l1-1 | 劣质一阶雷属性魔核</w:t>
      </w:r>
    </w:p>
    <w:p w14:paraId="77493DF4">
      <w:r>
        <w:t xml:space="preserve">  · cl-524 | 雷纹角牛的角</w:t>
      </w:r>
    </w:p>
    <w:p w14:paraId="22CED20D">
      <w:r>
        <w:t xml:space="preserve">  · cl-520 | 雷纹牛皮</w:t>
      </w:r>
    </w:p>
    <w:p w14:paraId="5CA3E4C9">
      <w:r>
        <w:t>---</w:t>
      </w:r>
    </w:p>
    <w:p w14:paraId="6C181468">
      <w:r>
        <w:t>【ID】WB-042</w:t>
      </w:r>
    </w:p>
    <w:p w14:paraId="479AACCD">
      <w:r>
        <w:t>【名称】毒棘豪猪</w:t>
      </w:r>
    </w:p>
    <w:p w14:paraId="0BDF6222">
      <w:r>
        <w:t>【分类】毒</w:t>
      </w:r>
    </w:p>
    <w:p w14:paraId="25D22A1F">
      <w:r>
        <w:t>【品阶】一阶</w:t>
      </w:r>
    </w:p>
    <w:p w14:paraId="3B42BCC7">
      <w:r>
        <w:t>【危险度】中</w:t>
      </w:r>
    </w:p>
    <w:p w14:paraId="3E889E90">
      <w:r>
        <w:t>【栖息地】剧毒植物丛生的荒野、毒气弥漫的沼泽小岛</w:t>
      </w:r>
    </w:p>
    <w:p w14:paraId="33FCB7E0">
      <w:r>
        <w:t>【外观】体型如中型犬，全身覆盖黑白相间的硬棘，尖端呈紫色；背部棘刺比普通豪猪更粗长且中空，内含毒液，鼻子短小，眼睛小而凶光毕露。</w:t>
      </w:r>
    </w:p>
    <w:p w14:paraId="7ADCF7CA">
      <w:r>
        <w:t>【体型】体长0.6米，肩高0.35米</w:t>
      </w:r>
    </w:p>
    <w:p w14:paraId="7D89BE09">
      <w:r>
        <w:t>【核心能力】毒棘散射：将背部毒棘向四周发射，射程5米，棘刺入体后毒液会导致伤口溃烂和剧痛；毒气屁雾：受到近距离威胁时，从肛门释放一团恶臭的紫色毒气，吸入者会头晕目眩。</w:t>
      </w:r>
    </w:p>
    <w:p w14:paraId="699276BC">
      <w:r>
        <w:t>【弱点】火属性攻击可烧毁毒棘并中和部分毒素；腹部无棘刺防御，是薄弱点。</w:t>
      </w:r>
    </w:p>
    <w:p w14:paraId="3090BBF0">
      <w:r>
        <w:t>【性情】性情暴烈，遇敌会先跺脚示威，发出嘶嘶声警告，若无效则立即散射毒棘，不死不休。</w:t>
      </w:r>
    </w:p>
    <w:p w14:paraId="16CFAB58">
      <w:r>
        <w:t>【稀有度】不常见</w:t>
      </w:r>
    </w:p>
    <w:p w14:paraId="28DE0A96">
      <w:r>
        <w:t>【战力参考】3</w:t>
      </w:r>
    </w:p>
    <w:p w14:paraId="2AE11D9A">
      <w:r>
        <w:t>【属性参考】力9 智8 耐8 敏11</w:t>
      </w:r>
    </w:p>
    <w:p w14:paraId="14DD6A91">
      <w:r>
        <w:t>【掉落物】</w:t>
      </w:r>
    </w:p>
    <w:p w14:paraId="5195D8D5">
      <w:r>
        <w:t xml:space="preserve">  · mh-d1-1 | 劣质一阶毒属性魔核</w:t>
      </w:r>
    </w:p>
    <w:p w14:paraId="26F2E78E">
      <w:r>
        <w:t xml:space="preserve">  · cl-270 | 毒棘豪猪的毒棘</w:t>
      </w:r>
    </w:p>
    <w:p w14:paraId="438D1756">
      <w:r>
        <w:t xml:space="preserve">  · cl-265 | 毒囊液</w:t>
      </w:r>
    </w:p>
    <w:p w14:paraId="3BCC3DB7">
      <w:r>
        <w:t>---</w:t>
      </w:r>
    </w:p>
    <w:p w14:paraId="58180973">
      <w:r>
        <w:t>【ID】WB-043</w:t>
      </w:r>
    </w:p>
    <w:p w14:paraId="3D98400B">
      <w:r>
        <w:t>【名称】冰晶蟹</w:t>
      </w:r>
    </w:p>
    <w:p w14:paraId="107A85FF">
      <w:r>
        <w:t>【分类】冰</w:t>
      </w:r>
    </w:p>
    <w:p w14:paraId="2B4F8C21">
      <w:r>
        <w:t>【品阶】一阶</w:t>
      </w:r>
    </w:p>
    <w:p w14:paraId="782E2B53">
      <w:r>
        <w:t>【危险度】低</w:t>
      </w:r>
    </w:p>
    <w:p w14:paraId="1FA1C77D">
      <w:r>
        <w:t>【栖息地】冰川裂缝中的淡水湖、极地海域的潮间带</w:t>
      </w:r>
    </w:p>
    <w:p w14:paraId="2A5F85BC">
      <w:r>
        <w:t>【外观】甲壳呈半透明的冰蓝色，表面有六角形冰晶图案；一对螯足粗大，螯钳内侧有锯齿状冰刺；步足修长，关节处凝结着细小的冰霜，行走时留下冰痕。</w:t>
      </w:r>
    </w:p>
    <w:p w14:paraId="01C0147E">
      <w:r>
        <w:t>【体型】壳宽0.4米，步足展0.6米</w:t>
      </w:r>
    </w:p>
    <w:p w14:paraId="7C121333">
      <w:r>
        <w:t>【核心能力】冰钳冻结：用螯钳夹击目标时，释放寒冰属性能量，使被夹处快速结冰并造成冻伤；冰面滑行：在冰面上快速滑动，移动速度是普通步行的三倍。</w:t>
      </w:r>
    </w:p>
    <w:p w14:paraId="1C256E9A">
      <w:r>
        <w:t>【弱点】火属性攻击可融化其甲壳上的冰晶，使其防御骤降；翻倒后难以自行翻身。</w:t>
      </w:r>
    </w:p>
    <w:p w14:paraId="169E2CFA">
      <w:r>
        <w:t>【性情】行动缓慢的底栖生物，主要靠啃食藻类和小鱼为生，被接近时会高举螯钳虚张声势，很少主动攻击。</w:t>
      </w:r>
    </w:p>
    <w:p w14:paraId="1BE6E55D">
      <w:r>
        <w:t>【稀有度】常见</w:t>
      </w:r>
    </w:p>
    <w:p w14:paraId="654AA6C2">
      <w:r>
        <w:t>【战力参考】1</w:t>
      </w:r>
    </w:p>
    <w:p w14:paraId="71B6B5A7">
      <w:r>
        <w:t>【属性参考】力5 智5 耐6 敏7</w:t>
      </w:r>
    </w:p>
    <w:p w14:paraId="6F80BBA1">
      <w:r>
        <w:t>【掉落物】</w:t>
      </w:r>
    </w:p>
    <w:p w14:paraId="36B7CC46">
      <w:r>
        <w:t xml:space="preserve">  · mh-b1-1 | 劣质一阶冰属性魔核</w:t>
      </w:r>
    </w:p>
    <w:p w14:paraId="3B683446">
      <w:r>
        <w:t xml:space="preserve">  · cl-129 | 冰晶蟹的螯钳</w:t>
      </w:r>
    </w:p>
    <w:p w14:paraId="310F01AD">
      <w:r>
        <w:t xml:space="preserve">  · cl-472 | 蟹壳碎片</w:t>
      </w:r>
    </w:p>
    <w:p w14:paraId="0B17C2CA">
      <w:r>
        <w:t>---</w:t>
      </w:r>
    </w:p>
    <w:p w14:paraId="4D9EABFE">
      <w:r>
        <w:t>【ID】WB-044</w:t>
      </w:r>
    </w:p>
    <w:p w14:paraId="02CA1A8B">
      <w:r>
        <w:t>【名称】沙隐蚺</w:t>
      </w:r>
    </w:p>
    <w:p w14:paraId="151CC275">
      <w:r>
        <w:t>【分类】土</w:t>
      </w:r>
    </w:p>
    <w:p w14:paraId="66F70118">
      <w:r>
        <w:t>【品阶】一阶</w:t>
      </w:r>
    </w:p>
    <w:p w14:paraId="20A4664A">
      <w:r>
        <w:t>【危险度】中</w:t>
      </w:r>
    </w:p>
    <w:p w14:paraId="409C7904">
      <w:r>
        <w:t>【栖息地】沙漠腹地的沙丘之下、干枯河床的沙土层深处</w:t>
      </w:r>
    </w:p>
    <w:p w14:paraId="0367C6A9">
      <w:r>
        <w:t>【外观】通体土黄色，鳞片细密如沙粒，背部有深褐色菱形斑纹；头部扁平，眼睛退化，靠感知地面震动捕猎，身体粗壮，可无声地在沙中穿行。</w:t>
      </w:r>
    </w:p>
    <w:p w14:paraId="6579F00F">
      <w:r>
        <w:t>【体型】体长2米，粗如成人手臂</w:t>
      </w:r>
    </w:p>
    <w:p w14:paraId="4217C5CD">
      <w:r>
        <w:t>【核心能力】沙下潜行：在沙土中游动如鱼入水，不留下痕迹；绞杀缠绕：破沙而出后迅速缠绕目标，凭借肌肉收缩力施加巨大压力，使猎物体内窒息。</w:t>
      </w:r>
    </w:p>
    <w:p w14:paraId="10AF258A">
      <w:r>
        <w:t>【弱点】地面硬化的岩石区域会限制其潜行；水属性攻击可使沙土变重，阻碍其行动。</w:t>
      </w:r>
    </w:p>
    <w:p w14:paraId="66ABD6C6">
      <w:r>
        <w:t>【性情】伏击型掠食者，耐心惊人，可潜伏数日等待猎物经过，攻击迅猛且一击必杀。</w:t>
      </w:r>
    </w:p>
    <w:p w14:paraId="07AD5F81">
      <w:r>
        <w:t>【稀有度】不常见</w:t>
      </w:r>
    </w:p>
    <w:p w14:paraId="1F8F4553">
      <w:r>
        <w:t>【战力参考】3</w:t>
      </w:r>
    </w:p>
    <w:p w14:paraId="25046184">
      <w:r>
        <w:t>【属性参考】力11 智4 耐13 敏8</w:t>
      </w:r>
    </w:p>
    <w:p w14:paraId="263ED721">
      <w:r>
        <w:t>【掉落物】</w:t>
      </w:r>
    </w:p>
    <w:p w14:paraId="38EF15FB">
      <w:r>
        <w:t xml:space="preserve">  · mh-t1-1 | 劣质一阶土属性魔核</w:t>
      </w:r>
    </w:p>
    <w:p w14:paraId="341BE9F0">
      <w:r>
        <w:t xml:space="preserve">  · cl-320 | 沙隐蚺的蛇皮</w:t>
      </w:r>
    </w:p>
    <w:p w14:paraId="16A15DC9">
      <w:r>
        <w:t xml:space="preserve">  · cl-442 | 蛇牙</w:t>
      </w:r>
    </w:p>
    <w:p w14:paraId="1ECE4CB8">
      <w:r>
        <w:t>---</w:t>
      </w:r>
    </w:p>
    <w:p w14:paraId="00F20FF0">
      <w:r>
        <w:t>【ID】WB-045</w:t>
      </w:r>
    </w:p>
    <w:p w14:paraId="2468E232">
      <w:r>
        <w:t>【名称】电光蝗</w:t>
      </w:r>
    </w:p>
    <w:p w14:paraId="65291C37">
      <w:r>
        <w:t>【分类】雷</w:t>
      </w:r>
    </w:p>
    <w:p w14:paraId="5F5DBAFA">
      <w:r>
        <w:t>【品阶】一阶</w:t>
      </w:r>
    </w:p>
    <w:p w14:paraId="3BB18A13">
      <w:r>
        <w:t>【危险度】低</w:t>
      </w:r>
    </w:p>
    <w:p w14:paraId="11C6455A">
      <w:r>
        <w:t>【栖息地】雷雨后的潮湿草原、闪电击中过的焦土区域</w:t>
      </w:r>
    </w:p>
    <w:p w14:paraId="6E41C620">
      <w:r>
        <w:t>【外观】体型如成人手指，全身覆盖淡黄色甲壳，背部长有细小的蓝色电纹；后腿强壮，弹跳力惊人，翅膀透明且扇动时会发出噼啪的微弱电响声。</w:t>
      </w:r>
    </w:p>
    <w:p w14:paraId="7DD52A4F">
      <w:r>
        <w:t>【体型】体长0.04米，翼展0.06米</w:t>
      </w:r>
    </w:p>
    <w:p w14:paraId="41E4F88B">
      <w:r>
        <w:t>【核心能力】电弧跳跃：跳跃时后腿释放微电流，可借闪电向目标弹射，触碰时产生麻痹感；高频电鸣：翅膀快速振动发出高频电流声波，干扰小型生物的神经系统。</w:t>
      </w:r>
    </w:p>
    <w:p w14:paraId="15426FEB">
      <w:r>
        <w:t>【弱点】水属性攻击可短路其电流回路；大范围风属性攻击可吹散蝗群的聚集。</w:t>
      </w:r>
    </w:p>
    <w:p w14:paraId="14AAD80B">
      <w:r>
        <w:t>【性情】群居昆虫，平时以草叶为食，繁殖期会形成蝗群迁徙，所过之处草场被啃食干净，遇阻则集体电击反击。</w:t>
      </w:r>
    </w:p>
    <w:p w14:paraId="573472F6">
      <w:r>
        <w:t>【稀有度】常见（单只）但常见（群体）</w:t>
      </w:r>
    </w:p>
    <w:p w14:paraId="4BD4F0C2">
      <w:r>
        <w:t>【战力参考】1</w:t>
      </w:r>
    </w:p>
    <w:p w14:paraId="4763FA80">
      <w:r>
        <w:t>【属性参考】力6 智4 耐4 敏10</w:t>
      </w:r>
    </w:p>
    <w:p w14:paraId="3586DAEC">
      <w:r>
        <w:t>【掉落物】</w:t>
      </w:r>
    </w:p>
    <w:p w14:paraId="06D126E6">
      <w:r>
        <w:t xml:space="preserve">  · mh-l1-1 | 劣质一阶雷属性魔核</w:t>
      </w:r>
    </w:p>
    <w:p w14:paraId="27EBC5B5">
      <w:r>
        <w:t xml:space="preserve">  · cl-389 | 电光蝗的翅膜</w:t>
      </w:r>
    </w:p>
    <w:p w14:paraId="303FFFCC">
      <w:r>
        <w:t xml:space="preserve">  · cl-157 | 后腿肌肉</w:t>
      </w:r>
    </w:p>
    <w:p w14:paraId="490A6CF3">
      <w:r>
        <w:t>---</w:t>
      </w:r>
    </w:p>
    <w:p w14:paraId="59AC1E14">
      <w:r>
        <w:t>【ID】WB-046</w:t>
      </w:r>
    </w:p>
    <w:p w14:paraId="436DFA20">
      <w:r>
        <w:t>【名称】暗语猿</w:t>
      </w:r>
    </w:p>
    <w:p w14:paraId="591959B9">
      <w:r>
        <w:t>【分类】暗</w:t>
      </w:r>
    </w:p>
    <w:p w14:paraId="6113F939">
      <w:r>
        <w:t>【品阶】一阶</w:t>
      </w:r>
    </w:p>
    <w:p w14:paraId="11B45583">
      <w:r>
        <w:t>【危险度】中</w:t>
      </w:r>
    </w:p>
    <w:p w14:paraId="69177A87">
      <w:r>
        <w:t>【栖息地】昏暗的密林深处、被巨大树冠遮蔽的古老石庙废墟</w:t>
      </w:r>
    </w:p>
    <w:p w14:paraId="5F9E8295">
      <w:r>
        <w:t>【外观】全身覆盖深灰色粗毛，面部皮肤呈灰白色，眼睛为全黑色，没有眼白；手臂粗长过膝，指爪尖锐，能直立行走，但常四肢并用攀爬，口中发出低沉的咕噜声。</w:t>
      </w:r>
    </w:p>
    <w:p w14:paraId="2D61C4A0">
      <w:r>
        <w:t>【体型】身高1.2米（直立），臂展1.8米</w:t>
      </w:r>
    </w:p>
    <w:p w14:paraId="546A2A94">
      <w:r>
        <w:t>【核心能力】暗影掷击：凝聚暗属性能量于掌中，形成拳头大小的暗影球，投掷攻击可造成腐蚀和冲击；黑暗模仿：在暗处可短暂模仿其他生物的声音或影子，迷惑敌人。</w:t>
      </w:r>
    </w:p>
    <w:p w14:paraId="38561FAD">
      <w:r>
        <w:t>【弱点】光属性攻击可驱散其暗影球并灼伤其眼睛；高台或开阔地使其隐匿能力大幅下降。</w:t>
      </w:r>
    </w:p>
    <w:p w14:paraId="27266B02">
      <w:r>
        <w:t>【性情】狡猾而记仇，常成群骚扰闯入者，先用模仿声吸引注意，再从暗处投掷暗影球攻击，得手后发出嘲笑般的叫声。</w:t>
      </w:r>
    </w:p>
    <w:p w14:paraId="1DA08895">
      <w:r>
        <w:t>【稀有度】不常见</w:t>
      </w:r>
    </w:p>
    <w:p w14:paraId="46EAE10A">
      <w:r>
        <w:t>【战力参考】3</w:t>
      </w:r>
    </w:p>
    <w:p w14:paraId="778673A4">
      <w:r>
        <w:t>【属性参考】力10 智8 耐7 敏10</w:t>
      </w:r>
    </w:p>
    <w:p w14:paraId="387F12D1">
      <w:r>
        <w:t>【掉落物】</w:t>
      </w:r>
    </w:p>
    <w:p w14:paraId="6A94E64E">
      <w:r>
        <w:t xml:space="preserve">  · mh-a1-1 | 劣质一阶暗属性魔核</w:t>
      </w:r>
    </w:p>
    <w:p w14:paraId="0FAB3DD2">
      <w:r>
        <w:t xml:space="preserve">  · cl-237 | 暗语猿的毛发</w:t>
      </w:r>
    </w:p>
    <w:p w14:paraId="563BA9EE">
      <w:r>
        <w:t xml:space="preserve">  · cl-386 | 猿爪指甲</w:t>
      </w:r>
    </w:p>
    <w:p w14:paraId="6C34D055">
      <w:r>
        <w:t>---</w:t>
      </w:r>
    </w:p>
    <w:p w14:paraId="0BF67E8C">
      <w:r>
        <w:t>【ID】WB-047</w:t>
      </w:r>
    </w:p>
    <w:p w14:paraId="1AEC0483">
      <w:r>
        <w:t>【名称】腐根藤</w:t>
      </w:r>
    </w:p>
    <w:p w14:paraId="6EA51A15">
      <w:r>
        <w:t>【分类】木</w:t>
      </w:r>
    </w:p>
    <w:p w14:paraId="073D7996">
      <w:r>
        <w:t>【品阶】一阶</w:t>
      </w:r>
    </w:p>
    <w:p w14:paraId="47C38A31">
      <w:r>
        <w:t>【危险度】低</w:t>
      </w:r>
    </w:p>
    <w:p w14:paraId="3C3A9B05">
      <w:r>
        <w:t>【栖息地】腐烂沼泽边缘的枯木林、腐朽的古树根部</w:t>
      </w:r>
    </w:p>
    <w:p w14:paraId="7734424E">
      <w:r>
        <w:t>【外观】形似枯死的藤蔓，呈深褐色，表面有黑色斑点，藤条上稀疏分布着暗绿色的细叶；主藤粗如成人手腕，分支众多，平时瘫软在地面上看似一截死藤。</w:t>
      </w:r>
    </w:p>
    <w:p w14:paraId="17F4DC3F">
      <w:r>
        <w:t>【体型】主藤长3米，分支可达5米</w:t>
      </w:r>
    </w:p>
    <w:p w14:paraId="178101F8">
      <w:r>
        <w:t>【核心能力】根须缠绕：从地下伸出无数细小的白色根须，缠绕踩踏者的脚踝并将其拖倒；腐木尖刺：分支藤条末端会硬化形成木质尖刺，刺入皮肤后会注入腐烂毒素，导致伤口溃烂。</w:t>
      </w:r>
    </w:p>
    <w:p w14:paraId="3A1FB234">
      <w:r>
        <w:t>【弱点】火属性攻击可快速焚烧其藤蔓主体；切断其与地下根系的连接可使其失去行动力。</w:t>
      </w:r>
    </w:p>
    <w:p w14:paraId="494005F3">
      <w:r>
        <w:t>【性情】被动型植物魔兽，平时不动，只有踩踏在其藤蔓上时才会触发攻击，挣扎越剧烈缠绕越紧。</w:t>
      </w:r>
    </w:p>
    <w:p w14:paraId="608268B8">
      <w:r>
        <w:t>【稀有度】常见</w:t>
      </w:r>
    </w:p>
    <w:p w14:paraId="53F9B62E">
      <w:r>
        <w:t>【战力参考】1</w:t>
      </w:r>
    </w:p>
    <w:p w14:paraId="1721F3DC">
      <w:r>
        <w:t>【属性参考】力5 智5 耐7 敏6</w:t>
      </w:r>
    </w:p>
    <w:p w14:paraId="73F81DC8">
      <w:r>
        <w:t>【掉落物】</w:t>
      </w:r>
    </w:p>
    <w:p w14:paraId="75B381F8">
      <w:r>
        <w:t xml:space="preserve">  · mh-m1-1 | 劣质一阶木属性魔核</w:t>
      </w:r>
    </w:p>
    <w:p w14:paraId="6D4C7989">
      <w:r>
        <w:t xml:space="preserve">  · cl-414 | 腐根藤的韧皮</w:t>
      </w:r>
    </w:p>
    <w:p w14:paraId="317C9B7A">
      <w:r>
        <w:t xml:space="preserve">  · cl-413 | 腐木毒素</w:t>
      </w:r>
    </w:p>
    <w:p w14:paraId="4668FDB3">
      <w:r>
        <w:t>---</w:t>
      </w:r>
    </w:p>
    <w:p w14:paraId="2B7765BD">
      <w:r>
        <w:t>【ID】WB-048</w:t>
      </w:r>
    </w:p>
    <w:p w14:paraId="1533B9E4">
      <w:r>
        <w:t>【名称】火羽雀</w:t>
      </w:r>
    </w:p>
    <w:p w14:paraId="58B668BC">
      <w:r>
        <w:t>【分类】火</w:t>
      </w:r>
    </w:p>
    <w:p w14:paraId="15466808">
      <w:r>
        <w:t>【品阶】一阶</w:t>
      </w:r>
    </w:p>
    <w:p w14:paraId="0D217F0A">
      <w:r>
        <w:t>【危险度】低</w:t>
      </w:r>
    </w:p>
    <w:p w14:paraId="6DCD8D07">
      <w:r>
        <w:t>【栖息地】火山温泉旁的灌木丛、熔岩活动带附近的焦木林</w:t>
      </w:r>
    </w:p>
    <w:p w14:paraId="069F29C4">
      <w:r>
        <w:t>【外观】体型娇小如麻雀，全身羽毛呈橙红色，尾羽末端燃着微小火焰；喙短小而坚硬，眼睛明亮如赤珠，飞行时身后会拖出一道细细的火线。</w:t>
      </w:r>
    </w:p>
    <w:p w14:paraId="20A3F590">
      <w:r>
        <w:t>【体型】体长0.1米，翼展0.2米</w:t>
      </w:r>
    </w:p>
    <w:p w14:paraId="33AD2CED">
      <w:r>
        <w:t>【核心能力】火花溅射：啄击或受惊时，羽毛会抖落许多细小的火星，落在干燥物上会引起小火；炎羽护体：情绪激动时，周身羽毛会微微发红发热，触碰有灼手感。</w:t>
      </w:r>
    </w:p>
    <w:p w14:paraId="49E408AC">
      <w:r>
        <w:t>【弱点】水属性攻击可打湿羽毛使其暂时失去火焰特性；耐力差，持续战斗后会因能量耗尽而萎靡。</w:t>
      </w:r>
    </w:p>
    <w:p w14:paraId="2B9BB683">
      <w:r>
        <w:t>【性情】活泼好动，喜欢在清晨和黄昏成群鸣叫，对人类警惕性不高，但被捕捉时会激烈反抗。</w:t>
      </w:r>
    </w:p>
    <w:p w14:paraId="1CEB83E6">
      <w:r>
        <w:t>【稀有度】常见</w:t>
      </w:r>
    </w:p>
    <w:p w14:paraId="66443C12">
      <w:r>
        <w:t>【战力参考】1</w:t>
      </w:r>
    </w:p>
    <w:p w14:paraId="2A7EA684">
      <w:r>
        <w:t>【属性参考】力8 智3 耐6 敏6</w:t>
      </w:r>
    </w:p>
    <w:p w14:paraId="3FDAB691">
      <w:r>
        <w:t>【掉落物】</w:t>
      </w:r>
    </w:p>
    <w:p w14:paraId="2D5A8D0D">
      <w:r>
        <w:t xml:space="preserve">  · mh-h1-1 | 劣质一阶火属性魔核</w:t>
      </w:r>
    </w:p>
    <w:p w14:paraId="243AF24A">
      <w:r>
        <w:t xml:space="preserve">  · cl-338 | 火羽雀的羽毛</w:t>
      </w:r>
    </w:p>
    <w:p w14:paraId="0E1E46E9">
      <w:r>
        <w:t xml:space="preserve">  · cl-498 | 雀粪</w:t>
      </w:r>
    </w:p>
    <w:p w14:paraId="0E49EF1E">
      <w:r>
        <w:t>---</w:t>
      </w:r>
    </w:p>
    <w:p w14:paraId="71FD798F">
      <w:r>
        <w:t>【ID】WB-049</w:t>
      </w:r>
    </w:p>
    <w:p w14:paraId="68ACF949">
      <w:r>
        <w:t>【名称】毒纹蛙</w:t>
      </w:r>
    </w:p>
    <w:p w14:paraId="591BB8E6">
      <w:r>
        <w:t>【分类】毒</w:t>
      </w:r>
    </w:p>
    <w:p w14:paraId="1975323E">
      <w:r>
        <w:t>【品阶】一阶</w:t>
      </w:r>
    </w:p>
    <w:p w14:paraId="01A51A2E">
      <w:r>
        <w:t>【危险度】中</w:t>
      </w:r>
    </w:p>
    <w:p w14:paraId="57279012">
      <w:r>
        <w:t>【栖息地】腐臭积水潭、有毒藻类茂盛的静水池塘</w:t>
      </w:r>
    </w:p>
    <w:p w14:paraId="1A749CE8">
      <w:r>
        <w:t>【外观】皮肤呈鲜艳的紫绿色，背部有黑色环状毒纹，鼓起的双眼周围有黄色圈；体表分泌一层粘稠毒液，在阳光下微微发光，体型比普通青蛙大一倍。</w:t>
      </w:r>
    </w:p>
    <w:p w14:paraId="78AB3675">
      <w:r>
        <w:t>【体型】身长0.15米，蹲坐高0.08米</w:t>
      </w:r>
    </w:p>
    <w:p w14:paraId="19E7C470">
      <w:r>
        <w:t>【核心能力】毒液喷射：从皮肤腺体喷射出细线状毒液，射程3米，接触皮肤会产生灼烧感和水泡；毒肤接触：触碰其皮肤会被毒液沾染，若皮肤有伤口则毒液入体，引起头晕和麻痹。</w:t>
      </w:r>
    </w:p>
    <w:p w14:paraId="0ABFAF3C">
      <w:r>
        <w:t>【弱点】火属性攻击可烧干其体表毒液，使其失去毒性；干燥环境会使其皮肤干裂，毒液分泌减少。</w:t>
      </w:r>
    </w:p>
    <w:p w14:paraId="1EB76778">
      <w:r>
        <w:t>【性情】静止不动时有毒外观作为警告，遇敌会鼓胀身体并跳向敌人喷射毒液，若无效则迅速跳入水中逃跑。</w:t>
      </w:r>
    </w:p>
    <w:p w14:paraId="2DCC16C0">
      <w:r>
        <w:t>【稀有度】常见</w:t>
      </w:r>
    </w:p>
    <w:p w14:paraId="0B50418C">
      <w:r>
        <w:t>【战力参考】2</w:t>
      </w:r>
    </w:p>
    <w:p w14:paraId="0AB4D548">
      <w:r>
        <w:t>【属性参考】力7 智6 耐6 敏9</w:t>
      </w:r>
    </w:p>
    <w:p w14:paraId="03722637">
      <w:r>
        <w:t>【掉落物】</w:t>
      </w:r>
    </w:p>
    <w:p w14:paraId="3CDEFE28">
      <w:r>
        <w:t xml:space="preserve">  · mh-d1-1 | 劣质一阶毒属性魔核</w:t>
      </w:r>
    </w:p>
    <w:p w14:paraId="60751586">
      <w:r>
        <w:t xml:space="preserve">  · cl-273 | 毒纹蛙的皮肤</w:t>
      </w:r>
    </w:p>
    <w:p w14:paraId="19E2259E">
      <w:r>
        <w:t xml:space="preserve">  · cl-277 | 毒腺液</w:t>
      </w:r>
    </w:p>
    <w:p w14:paraId="5BBA4AD2">
      <w:r>
        <w:t>---</w:t>
      </w:r>
    </w:p>
    <w:p w14:paraId="102B7D45">
      <w:r>
        <w:t>【ID】WB-050</w:t>
      </w:r>
    </w:p>
    <w:p w14:paraId="78975D71">
      <w:r>
        <w:t>【名称】风影猫</w:t>
      </w:r>
    </w:p>
    <w:p w14:paraId="3420840B">
      <w:r>
        <w:t>【分类】风</w:t>
      </w:r>
    </w:p>
    <w:p w14:paraId="3CA6E8D0">
      <w:r>
        <w:t>【品阶】一阶</w:t>
      </w:r>
    </w:p>
    <w:p w14:paraId="7352C575">
      <w:r>
        <w:t>【危险度】低</w:t>
      </w:r>
    </w:p>
    <w:p w14:paraId="4F84BCAD">
      <w:r>
        <w:t>【栖息地】山间草地的风道入口、风力强劲的山隘口</w:t>
      </w:r>
    </w:p>
    <w:p w14:paraId="28090DEF">
      <w:r>
        <w:t>【外观】体型修长如普通家猫，皮毛呈银灰色，背脊有一条青色毛流，奔跑时会随风飘动；耳朵尖长且灵敏，尾巴蓬松修长，眼睛为浅青色，瞳孔随光线变化。</w:t>
      </w:r>
    </w:p>
    <w:p w14:paraId="396698DC">
      <w:r>
        <w:t>【体型】体长0.5米（不含尾），肩高0.25米</w:t>
      </w:r>
    </w:p>
    <w:p w14:paraId="59EDF727">
      <w:r>
        <w:t>【核心能力】风步加速：奔跑时在脚下凝聚风属性能量，使自身速度大幅提升，短距离冲刺可达普通猎豹的速度；微风爪击：爪尖凝聚风刃，划过目标后留下浅而长的切口。</w:t>
      </w:r>
    </w:p>
    <w:p w14:paraId="75F3334E">
      <w:r>
        <w:t>【弱点】地面障碍物或狭窄空间会限制其加速能力；雷属性攻击可借风传导使其麻痹。</w:t>
      </w:r>
    </w:p>
    <w:p w14:paraId="6EB5A270">
      <w:r>
        <w:t>【性情】独居猎手，优雅而谨慎，通常以鸟类和小型魔兽为食，对人类保持警惕但不主动攻击。</w:t>
      </w:r>
    </w:p>
    <w:p w14:paraId="4000EFA6">
      <w:r>
        <w:t>【稀有度】不常见</w:t>
      </w:r>
    </w:p>
    <w:p w14:paraId="7BD71727">
      <w:r>
        <w:t>【战力参考】3</w:t>
      </w:r>
    </w:p>
    <w:p w14:paraId="7EB4AFAC">
      <w:r>
        <w:t>【属性参考】力7 智5 耐6 敏20</w:t>
      </w:r>
    </w:p>
    <w:p w14:paraId="1BF05201">
      <w:r>
        <w:t>【掉落物】</w:t>
      </w:r>
    </w:p>
    <w:p w14:paraId="073320E7">
      <w:r>
        <w:t xml:space="preserve">  · mh-f1-1 | 劣质一阶风属性魔核</w:t>
      </w:r>
    </w:p>
    <w:p w14:paraId="1174E49E">
      <w:r>
        <w:t xml:space="preserve">  · cl-568 | 风影猫的毛</w:t>
      </w:r>
    </w:p>
    <w:p w14:paraId="2CDA0091">
      <w:r>
        <w:t xml:space="preserve">  · cl-383 | 猫爪尖刺</w:t>
      </w:r>
    </w:p>
    <w:p w14:paraId="6CACA864">
      <w:r>
        <w:t>---</w:t>
      </w:r>
    </w:p>
    <w:p w14:paraId="6A5D93BD">
      <w:r>
        <w:t>【ID】WB-051</w:t>
      </w:r>
    </w:p>
    <w:p w14:paraId="663546B0">
      <w:r>
        <w:t>【名称】冰牙狼</w:t>
      </w:r>
    </w:p>
    <w:p w14:paraId="2CC45C98">
      <w:r>
        <w:t>【分类】冰</w:t>
      </w:r>
    </w:p>
    <w:p w14:paraId="53FC02CA">
      <w:r>
        <w:t>【品阶】一阶</w:t>
      </w:r>
    </w:p>
    <w:p w14:paraId="0BC78ACF">
      <w:r>
        <w:t>【危险度】中</w:t>
      </w:r>
    </w:p>
    <w:p w14:paraId="031D21AB">
      <w:r>
        <w:t>【栖息地】雪原针叶林的深处、冰川融水汇成的河流沿岸</w:t>
      </w:r>
    </w:p>
    <w:p w14:paraId="28E6F542">
      <w:r>
        <w:t>【外观】体型如普通灰狼，但皮毛呈灰白色，颈部有一圈较长的白色鬃毛；牙齿呈半透明的冰蓝色，口中呼出白雾，眼睛为浅蓝色，夜间会发出微弱的寒光。</w:t>
      </w:r>
    </w:p>
    <w:p w14:paraId="02BF1DDE">
      <w:r>
        <w:t>【体型】体长1.5米（不含尾），肩高0.7米，体重约40公斤</w:t>
      </w:r>
    </w:p>
    <w:p w14:paraId="2AAFD1C3">
      <w:r>
        <w:t>【核心能力】冰牙撕咬：用冰蓝色的牙齿撕咬时，会在伤口处留下冰晶，造成冻结和撕裂双重伤害；寒冰嚎叫：仰天长嚎时，从口中喷出直径3米的冰雾，降低范围内目标的体温和速度。</w:t>
      </w:r>
    </w:p>
    <w:p w14:paraId="44940CC6">
      <w:r>
        <w:t>【弱点】火属性攻击可融化其冰牙并削弱其嚎叫效果；落单时战斗力下降。</w:t>
      </w:r>
    </w:p>
    <w:p w14:paraId="4FD0DE7C">
      <w:r>
        <w:t>【性情】群居狩猎，配合默契，以雪原上的大型食草魔兽为食，会包围并消耗猎物体力，对人类领地有入侵性。</w:t>
      </w:r>
    </w:p>
    <w:p w14:paraId="013914FB">
      <w:r>
        <w:t>【稀有度】不常见</w:t>
      </w:r>
    </w:p>
    <w:p w14:paraId="045946E2">
      <w:r>
        <w:t>【战力参考】3</w:t>
      </w:r>
    </w:p>
    <w:p w14:paraId="27DE7F23">
      <w:r>
        <w:t>【属性参考】力8 智8 耐8 敏11</w:t>
      </w:r>
    </w:p>
    <w:p w14:paraId="6B42150F">
      <w:r>
        <w:t>【掉落物】</w:t>
      </w:r>
    </w:p>
    <w:p w14:paraId="28280CDA">
      <w:r>
        <w:t xml:space="preserve">  · mh-b1-1 | 劣质一阶冰属性魔核</w:t>
      </w:r>
    </w:p>
    <w:p w14:paraId="7A09B4DA">
      <w:r>
        <w:t xml:space="preserve">  · cl-135 | 冰牙狼的狼牙</w:t>
      </w:r>
    </w:p>
    <w:p w14:paraId="733FBDB0">
      <w:r>
        <w:t xml:space="preserve">  · cl-382 | 狼皮</w:t>
      </w:r>
    </w:p>
    <w:p w14:paraId="1A13B688">
      <w:r>
        <w:t>---</w:t>
      </w:r>
    </w:p>
    <w:p w14:paraId="79B10BF6">
      <w:r>
        <w:t>【ID】WB-052</w:t>
      </w:r>
    </w:p>
    <w:p w14:paraId="44100E7A">
      <w:r>
        <w:t>【名称】土甲龙</w:t>
      </w:r>
    </w:p>
    <w:p w14:paraId="456F7D4C">
      <w:r>
        <w:t>【分类】土</w:t>
      </w:r>
    </w:p>
    <w:p w14:paraId="14889FCB">
      <w:r>
        <w:t>【品阶】一阶</w:t>
      </w:r>
    </w:p>
    <w:p w14:paraId="668A5BB7">
      <w:r>
        <w:t>【危险度】高</w:t>
      </w:r>
    </w:p>
    <w:p w14:paraId="3DB052AC">
      <w:r>
        <w:t>【栖息地】荒芜戈壁深处的岩石峡谷、坚硬土层的丘陵地带</w:t>
      </w:r>
    </w:p>
    <w:p w14:paraId="1FFABF2E">
      <w:r>
        <w:t>【外观】体型如小型犀牛，全身覆盖厚重的深棕色板甲，甲片边缘有钝刺；头部短宽，鼻端有一根短钝的角，四肢粗壮如柱，尾巴短而粗重，行动沉稳有力。</w:t>
      </w:r>
    </w:p>
    <w:p w14:paraId="49D72944">
      <w:r>
        <w:t>【体型】体长3米，肩高1.8米，体重约1吨</w:t>
      </w:r>
    </w:p>
    <w:p w14:paraId="6A90A7D4">
      <w:r>
        <w:t>【核心能力】地动冲击：用头角撞击地面，引发小范围地震波，使5米内的敌人失去平衡；石甲防御：将土属性能量注入甲片，使身体防御力提升至可抵挡普通刀剑斩击的程度。</w:t>
      </w:r>
    </w:p>
    <w:p w14:paraId="76F0C2C2">
      <w:r>
        <w:t>【弱点】腹部无甲片保护，是薄弱点；雷属性攻击可震裂甲片缝隙；行动缓慢，敏捷型对手可绕后攻击。</w:t>
      </w:r>
    </w:p>
    <w:p w14:paraId="0260252F">
      <w:r>
        <w:t>【性情】领地性极强，会主动冲撞进入其领地的</w:t>
      </w:r>
    </w:p>
    <w:p w14:paraId="489F17FB">
      <w:r>
        <w:t>【战力参考】3</w:t>
      </w:r>
    </w:p>
    <w:p w14:paraId="76CC6AEF">
      <w:r>
        <w:t>【属性参考】力11 智4 耐13 敏8</w:t>
      </w:r>
    </w:p>
    <w:p w14:paraId="1CF718A9">
      <w:r>
        <w:t>【掉落物】</w:t>
      </w:r>
    </w:p>
    <w:p w14:paraId="347E2FE2">
      <w:r>
        <w:t xml:space="preserve">  · mh-t1-1 | 劣质一阶土属性魔核</w:t>
      </w:r>
    </w:p>
    <w:p w14:paraId="4390DD7A">
      <w:r>
        <w:t xml:space="preserve">  · cl-164 | 土甲龙的板甲碎片</w:t>
      </w:r>
    </w:p>
    <w:p w14:paraId="6F52C307">
      <w:r>
        <w:t xml:space="preserve">  · cl-485 | 钝角粉末</w:t>
      </w:r>
    </w:p>
    <w:p w14:paraId="7EA79A6F">
      <w:r>
        <w:t>---</w:t>
      </w:r>
    </w:p>
    <w:p w14:paraId="50548A9C">
      <w:r>
        <w:t>【ID】WB-053</w:t>
      </w:r>
    </w:p>
    <w:p w14:paraId="211223A9">
      <w:r>
        <w:t>【名称】熔岩啮龟</w:t>
      </w:r>
    </w:p>
    <w:p w14:paraId="21FF6DEF">
      <w:r>
        <w:t>【分类】火</w:t>
      </w:r>
    </w:p>
    <w:p w14:paraId="75B1601C">
      <w:r>
        <w:t>【品阶】一阶</w:t>
      </w:r>
    </w:p>
    <w:p w14:paraId="421B847B">
      <w:r>
        <w:t>【危险度】低</w:t>
      </w:r>
    </w:p>
    <w:p w14:paraId="137429EF">
      <w:r>
        <w:t>【栖息地】火山脚岩地、熔岩河畔碎石滩</w:t>
      </w:r>
    </w:p>
    <w:p w14:paraId="677DD95E">
      <w:r>
        <w:t>【外观】龟壳布满焦黑裂纹，缝隙中渗出暗红岩浆，四肢短粗覆有鳞片，眼珠赤红如炭。</w:t>
      </w:r>
    </w:p>
    <w:p w14:paraId="5B88CAE8">
      <w:r>
        <w:t>【体型】壳长0.8米，肩高0.3米，体重约40公斤</w:t>
      </w:r>
    </w:p>
    <w:p w14:paraId="2F262C0D">
      <w:r>
        <w:t>【核心能力】口中喷溅滚烫岩浆弹，射程5米，溅射范围1米；遇袭时缩入壳内，壳表温度升至200度。</w:t>
      </w:r>
    </w:p>
    <w:p w14:paraId="31FA695B">
      <w:r>
        <w:t>【弱点】腹部甲板薄脆，低温水属性攻击可使其壳裂；行动迟缓，游走战法有效。</w:t>
      </w:r>
    </w:p>
    <w:p w14:paraId="18E22F54">
      <w:r>
        <w:t>【性情】领地意识弱，受惊时优先缩壳防御，被挑衅过久才会攻击。</w:t>
      </w:r>
    </w:p>
    <w:p w14:paraId="400AA6EE">
      <w:r>
        <w:t>【稀有度】常见</w:t>
      </w:r>
    </w:p>
    <w:p w14:paraId="22456616">
      <w:r>
        <w:t>【战力参考】3</w:t>
      </w:r>
    </w:p>
    <w:p w14:paraId="06F0E946">
      <w:r>
        <w:t>【属性参考】力12 智5 耐9 敏10</w:t>
      </w:r>
    </w:p>
    <w:p w14:paraId="4E1BF316">
      <w:r>
        <w:t>【掉落物】</w:t>
      </w:r>
    </w:p>
    <w:p w14:paraId="3D6ADB00">
      <w:r>
        <w:t xml:space="preserve">  · mh-h1-1 | 劣质一阶火属性魔核</w:t>
      </w:r>
    </w:p>
    <w:p w14:paraId="00FAE357">
      <w:r>
        <w:t xml:space="preserve">  · cl-369 | 熔岩龟壳碎片</w:t>
      </w:r>
    </w:p>
    <w:p w14:paraId="2332261F">
      <w:r>
        <w:t xml:space="preserve">  · cl-346 | 炙热龟肉</w:t>
      </w:r>
    </w:p>
    <w:p w14:paraId="3F5D6E2E">
      <w:r>
        <w:t>---</w:t>
      </w:r>
    </w:p>
    <w:p w14:paraId="5446F0A1">
      <w:r>
        <w:t>【ID】WB-054</w:t>
      </w:r>
    </w:p>
    <w:p w14:paraId="02A42035">
      <w:r>
        <w:t>【名称】霜纹水蟒</w:t>
      </w:r>
    </w:p>
    <w:p w14:paraId="387D2BD3">
      <w:r>
        <w:t>【分类】水</w:t>
      </w:r>
    </w:p>
    <w:p w14:paraId="10675313">
      <w:r>
        <w:t>【品阶】一阶</w:t>
      </w:r>
    </w:p>
    <w:p w14:paraId="689C6C0D">
      <w:r>
        <w:t>【危险度】中</w:t>
      </w:r>
    </w:p>
    <w:p w14:paraId="1561A112">
      <w:r>
        <w:t>【栖息地】寒潭深水区、地下暗河入口</w:t>
      </w:r>
    </w:p>
    <w:p w14:paraId="1373BF3D">
      <w:r>
        <w:t>【外观】通体银白鳞片泛蓝光，背部有三条冰蓝波纹，头颅呈三角，瞳孔如冰晶般透亮。</w:t>
      </w:r>
    </w:p>
    <w:p w14:paraId="0DBFB704">
      <w:r>
        <w:t>【体型】体长2.5-3米，腰围约0.2米，体重30公斤</w:t>
      </w:r>
    </w:p>
    <w:p w14:paraId="4EE7B0F3">
      <w:r>
        <w:t>【核心能力】口中喷出高压冰水柱，射程8米，冲击力可击碎一阶斗气护体；尾击附带冰冻效果，接触部位结冰迟缓。</w:t>
      </w:r>
    </w:p>
    <w:p w14:paraId="46AA8801">
      <w:r>
        <w:t>【弱点】蛇类通病七寸处防御薄弱；干燥高温环境会降低其冰水威力；腹部鳞片硬度不如背部。</w:t>
      </w:r>
    </w:p>
    <w:p w14:paraId="7B707EB8">
      <w:r>
        <w:t>【性情】伏击型猎手，潜伏水底偷袭饮水的生物，但对大型目标会主动退避。</w:t>
      </w:r>
    </w:p>
    <w:p w14:paraId="7D2D8570">
      <w:r>
        <w:t>【稀有度】不常见</w:t>
      </w:r>
    </w:p>
    <w:p w14:paraId="5986C717">
      <w:r>
        <w:t>【战力参考】4</w:t>
      </w:r>
    </w:p>
    <w:p w14:paraId="0B0F9E4C">
      <w:r>
        <w:t>【属性参考】力9 智8 耐10 敏14</w:t>
      </w:r>
    </w:p>
    <w:p w14:paraId="50F2B98D">
      <w:r>
        <w:t>【掉落物】</w:t>
      </w:r>
    </w:p>
    <w:p w14:paraId="6BD65A16">
      <w:r>
        <w:t xml:space="preserve">  · mh-s1-2 | 普通一阶水属性魔核</w:t>
      </w:r>
    </w:p>
    <w:p w14:paraId="7FD3EAB4">
      <w:r>
        <w:t xml:space="preserve">  · cl-310 | 水蟒鳞片</w:t>
      </w:r>
    </w:p>
    <w:p w14:paraId="07FAB475">
      <w:r>
        <w:t xml:space="preserve">  · cl-139 | 冰腺</w:t>
      </w:r>
    </w:p>
    <w:p w14:paraId="1F495BEF">
      <w:r>
        <w:t>---</w:t>
      </w:r>
    </w:p>
    <w:p w14:paraId="428F0BD0">
      <w:r>
        <w:t>【ID】WB-055</w:t>
      </w:r>
    </w:p>
    <w:p w14:paraId="6DB20523">
      <w:r>
        <w:t>【名称】风刃灵蝠</w:t>
      </w:r>
    </w:p>
    <w:p w14:paraId="32961572">
      <w:r>
        <w:t>【分类】风</w:t>
      </w:r>
    </w:p>
    <w:p w14:paraId="649E9F0D">
      <w:r>
        <w:t>【品阶】一阶</w:t>
      </w:r>
    </w:p>
    <w:p w14:paraId="1ECA04C1">
      <w:r>
        <w:t>【危险度】低</w:t>
      </w:r>
    </w:p>
    <w:p w14:paraId="2798C416">
      <w:r>
        <w:t>【栖息地】幽暗峡谷岩壁、古老枯树洞群</w:t>
      </w:r>
    </w:p>
    <w:p w14:paraId="61BE516F">
      <w:r>
        <w:t>【外观】双翼展开薄如蝉翼，边缘泛青白锋锐光芒，体表覆盖短绒灰毛，耳廓大而圆，面部酷似鼠类。</w:t>
      </w:r>
    </w:p>
    <w:p w14:paraId="1C996AED">
      <w:r>
        <w:t>【体型】体长0.2米，翼展0.8米，体重仅1公斤</w:t>
      </w:r>
    </w:p>
    <w:p w14:paraId="6CB30FF6">
      <w:r>
        <w:t>【核心能力】振翅时释放三道半透明风刃，最远可切割15米外的目标；利用超声波定位，黑暗环境闪避率极高。</w:t>
      </w:r>
    </w:p>
    <w:p w14:paraId="6036F509">
      <w:r>
        <w:t>【弱点】惧怕强光和火焰，被火光照耀时行动混乱；风刃威力随距离递减，近身后脆弱不堪。</w:t>
      </w:r>
    </w:p>
    <w:p w14:paraId="751EFBD0">
      <w:r>
        <w:t>【性情】群居胆小，夜间活动，遇光即逃，只有被逼入绝境时才会发动风刃反击。</w:t>
      </w:r>
    </w:p>
    <w:p w14:paraId="0FFEA860">
      <w:r>
        <w:t>【稀有度】常见</w:t>
      </w:r>
    </w:p>
    <w:p w14:paraId="4F34F4E1">
      <w:r>
        <w:t>【战力参考】2</w:t>
      </w:r>
    </w:p>
    <w:p w14:paraId="24C41BD0">
      <w:r>
        <w:t>【属性参考】力6 智4 耐5 敏17</w:t>
      </w:r>
    </w:p>
    <w:p w14:paraId="2B6634A5">
      <w:r>
        <w:t>【掉落物】</w:t>
      </w:r>
    </w:p>
    <w:p w14:paraId="17C206F6">
      <w:r>
        <w:t xml:space="preserve">  · mh-f1-1 | 劣质一阶风属性魔核</w:t>
      </w:r>
    </w:p>
    <w:p w14:paraId="1AA04E57">
      <w:r>
        <w:t xml:space="preserve">  · cl-580 | 风翼膜</w:t>
      </w:r>
    </w:p>
    <w:p w14:paraId="598490C9">
      <w:r>
        <w:t xml:space="preserve">  · cl-468 | 蝠粪</w:t>
      </w:r>
    </w:p>
    <w:p w14:paraId="25A94834">
      <w:r>
        <w:t>---</w:t>
      </w:r>
    </w:p>
    <w:p w14:paraId="7324ED60">
      <w:r>
        <w:t>【ID】WB-056</w:t>
      </w:r>
    </w:p>
    <w:p w14:paraId="1C0DAB26">
      <w:r>
        <w:t>【名称】岩甲地蝎</w:t>
      </w:r>
    </w:p>
    <w:p w14:paraId="70C25633">
      <w:r>
        <w:t>【分类】土</w:t>
      </w:r>
    </w:p>
    <w:p w14:paraId="34EDB3D7">
      <w:r>
        <w:t>【品阶】一阶</w:t>
      </w:r>
    </w:p>
    <w:p w14:paraId="56B05F14">
      <w:r>
        <w:t>【危险度】中</w:t>
      </w:r>
    </w:p>
    <w:p w14:paraId="3C5D1C7D">
      <w:r>
        <w:t>【栖息地】戈壁碎石滩、荒山土丘地下洞穴</w:t>
      </w:r>
    </w:p>
    <w:p w14:paraId="2680D01A">
      <w:r>
        <w:t>【外观】体表覆盖灰褐色岩石状甲壳，六足粗壮带倒刺，尾部蝎针呈钝锥状，泛暗沉土黄光泽。</w:t>
      </w:r>
    </w:p>
    <w:p w14:paraId="2B8CC170">
      <w:r>
        <w:t>【体型】体长1.2米（含尾），肩高0.5米，体重80公斤</w:t>
      </w:r>
    </w:p>
    <w:p w14:paraId="681EEF3C">
      <w:r>
        <w:t>【核心能力】钻地突袭——能在2秒内钻入地下，再从目标脚下破土而出；蝎针刺入后释放土毒，使伤口石化僵硬。</w:t>
      </w:r>
    </w:p>
    <w:p w14:paraId="7C7D2DCD">
      <w:r>
        <w:t>【弱点】腹部甲壳接缝处薄弱，雷属性攻击可透过甲壳传递震伤内脏；钻地时无法感知地面震动，可预先避开。</w:t>
      </w:r>
    </w:p>
    <w:p w14:paraId="606AEE03">
      <w:r>
        <w:t>【性情】领地性强，会主动攻击闯入巢穴5米范围的生物，离巢后攻击性减弱。</w:t>
      </w:r>
    </w:p>
    <w:p w14:paraId="78099A38">
      <w:r>
        <w:t>【稀有度】常见</w:t>
      </w:r>
    </w:p>
    <w:p w14:paraId="4877DC02">
      <w:r>
        <w:t>【战力参考】4</w:t>
      </w:r>
    </w:p>
    <w:p w14:paraId="4D30CD97">
      <w:r>
        <w:t>【属性参考】力12 智5 耐15 敏10</w:t>
      </w:r>
    </w:p>
    <w:p w14:paraId="10DF3A4D">
      <w:r>
        <w:t>【掉落物】</w:t>
      </w:r>
    </w:p>
    <w:p w14:paraId="17778B85">
      <w:r>
        <w:t xml:space="preserve">  · mh-t1-2 | 普通一阶土属性魔核</w:t>
      </w:r>
    </w:p>
    <w:p w14:paraId="326339CB">
      <w:r>
        <w:t xml:space="preserve">  · cl-196 | 岩蝎甲壳</w:t>
      </w:r>
    </w:p>
    <w:p w14:paraId="72B70A85">
      <w:r>
        <w:t xml:space="preserve">  · cl-162 | 土毒腺</w:t>
      </w:r>
    </w:p>
    <w:p w14:paraId="70E3B435">
      <w:r>
        <w:t>---</w:t>
      </w:r>
    </w:p>
    <w:p w14:paraId="776AE76E">
      <w:r>
        <w:t>【ID】WB-057</w:t>
      </w:r>
    </w:p>
    <w:p w14:paraId="4824551C">
      <w:r>
        <w:t>【名称】雷纹跳蛛</w:t>
      </w:r>
    </w:p>
    <w:p w14:paraId="3D711F39">
      <w:r>
        <w:t>【分类】雷</w:t>
      </w:r>
    </w:p>
    <w:p w14:paraId="0FC85151">
      <w:r>
        <w:t>【品阶】一阶</w:t>
      </w:r>
    </w:p>
    <w:p w14:paraId="5D4CA964">
      <w:r>
        <w:t>【危险度】中</w:t>
      </w:r>
    </w:p>
    <w:p w14:paraId="15329808">
      <w:r>
        <w:t>【栖息地】雷雨频繁的山腰碎石区、古老铁矿山裂隙</w:t>
      </w:r>
    </w:p>
    <w:p w14:paraId="68FC0EF1">
      <w:r>
        <w:t>【外观】八足细长覆有蓝紫色雷纹，腹部圆鼓呈银灰，眼列八只闪烁电弧跃动，绒毛带电竖立。</w:t>
      </w:r>
    </w:p>
    <w:p w14:paraId="0DE21ED0">
      <w:r>
        <w:t>【体型】体长0.15米，足展0.3米，体重0.5公斤</w:t>
      </w:r>
    </w:p>
    <w:p w14:paraId="0C068712">
      <w:r>
        <w:t>【核心能力】跳跃时腿间释放电弧，可跳跃10米距离并麻痹接触目标；吐丝带静电，黏附时传导微弱电流持续麻痹。</w:t>
      </w:r>
    </w:p>
    <w:p w14:paraId="1AD92EB9">
      <w:r>
        <w:t>【弱点】水浸会使雷电短路，放电后需短暂充能；体型微小，被重击或踩踏易毙命；怕强风干扰跳跃轨迹。</w:t>
      </w:r>
    </w:p>
    <w:p w14:paraId="4697B862">
      <w:r>
        <w:t>【性情】主动捕食小型生物，对人类有试探性攻击，但被击退后不会死缠。</w:t>
      </w:r>
    </w:p>
    <w:p w14:paraId="4F8AC3CA">
      <w:r>
        <w:t>【稀有度】不常见</w:t>
      </w:r>
    </w:p>
    <w:p w14:paraId="47AFB51A">
      <w:r>
        <w:t>【战力参考】3</w:t>
      </w:r>
    </w:p>
    <w:p w14:paraId="683C9FBC">
      <w:r>
        <w:t>【属性参考】力9 智7 耐7 敏14</w:t>
      </w:r>
    </w:p>
    <w:p w14:paraId="64CD433F">
      <w:r>
        <w:t>【掉落物】</w:t>
      </w:r>
    </w:p>
    <w:p w14:paraId="4E5BB3BB">
      <w:r>
        <w:t xml:space="preserve">  · mh-l1-1 | 劣质一阶雷属性魔核</w:t>
      </w:r>
    </w:p>
    <w:p w14:paraId="77FF85EB">
      <w:r>
        <w:t xml:space="preserve">  · cl-531 | 雷蛛丝</w:t>
      </w:r>
    </w:p>
    <w:p w14:paraId="1326F6E9">
      <w:r>
        <w:t xml:space="preserve">  · cl-557 | 静电绒毛</w:t>
      </w:r>
    </w:p>
    <w:p w14:paraId="7C72B487">
      <w:r>
        <w:t>---</w:t>
      </w:r>
    </w:p>
    <w:p w14:paraId="351AAD49">
      <w:r>
        <w:t>【ID】WB-058</w:t>
      </w:r>
    </w:p>
    <w:p w14:paraId="386ACC2A">
      <w:r>
        <w:t>【名称】冰晶雪蛤</w:t>
      </w:r>
    </w:p>
    <w:p w14:paraId="55A81403">
      <w:r>
        <w:t>【分类】冰</w:t>
      </w:r>
    </w:p>
    <w:p w14:paraId="5226A00A">
      <w:r>
        <w:t>【品阶】一阶</w:t>
      </w:r>
    </w:p>
    <w:p w14:paraId="2AFCCD78">
      <w:r>
        <w:t>【危险度】低</w:t>
      </w:r>
    </w:p>
    <w:p w14:paraId="639F4DE2">
      <w:r>
        <w:t>【栖息地】万年冰川边缘的冰湖、积雪覆盖的针叶林湿地</w:t>
      </w:r>
    </w:p>
    <w:p w14:paraId="6CD6A89A">
      <w:r>
        <w:t>【外观】体表半透明冰蓝，皮肤光滑如冻瓷，背部散落六角冰晶凸起，眼睛呈纯白无瞳，口裂宽大。</w:t>
      </w:r>
    </w:p>
    <w:p w14:paraId="2492BE3C">
      <w:r>
        <w:t>【体型】体长0.3米，宽0.2米，体重约5公斤</w:t>
      </w:r>
    </w:p>
    <w:p w14:paraId="0B0F4275">
      <w:r>
        <w:t>【核心能力】从背部冰晶喷出冰雾，制造3米范围低温区域，使目标移速下降；舌头弹出分泌冰毒，可在接触点冻结毛细血管。</w:t>
      </w:r>
    </w:p>
    <w:p w14:paraId="7888824D">
      <w:r>
        <w:t>【弱点】高温环境会使其冰晶融化，冰雾浓度降低；腹部皮肤极薄，钝器击打即可重伤。</w:t>
      </w:r>
    </w:p>
    <w:p w14:paraId="0AFA26FC">
      <w:r>
        <w:t>【性情】安静温和，日间躲藏冰缝中，夜间出来觅食苔藓和冰虫，受攻击时先喷冰雾再逃走。</w:t>
      </w:r>
    </w:p>
    <w:p w14:paraId="1B8DDC81">
      <w:r>
        <w:t>【稀有度】常见</w:t>
      </w:r>
    </w:p>
    <w:p w14:paraId="775467C6">
      <w:r>
        <w:t>【战力参考】2</w:t>
      </w:r>
    </w:p>
    <w:p w14:paraId="552F4DD6">
      <w:r>
        <w:t>【属性参考】力6 智6 耐7 敏9</w:t>
      </w:r>
    </w:p>
    <w:p w14:paraId="1E5D444D">
      <w:r>
        <w:t>【掉落物】</w:t>
      </w:r>
    </w:p>
    <w:p w14:paraId="283CDF6F">
      <w:r>
        <w:t xml:space="preserve">  · mh-b1-1 | 劣质一阶冰属性魔核</w:t>
      </w:r>
    </w:p>
    <w:p w14:paraId="32DD511E">
      <w:r>
        <w:t xml:space="preserve">  · cl-143 | 冰蛤舌</w:t>
      </w:r>
    </w:p>
    <w:p w14:paraId="780A24C0">
      <w:r>
        <w:t xml:space="preserve">  · cl-121 | 冰晶粉</w:t>
      </w:r>
    </w:p>
    <w:p w14:paraId="4443AEC9">
      <w:r>
        <w:t>---</w:t>
      </w:r>
    </w:p>
    <w:p w14:paraId="7E4FB399">
      <w:r>
        <w:t>【ID】WB-059</w:t>
      </w:r>
    </w:p>
    <w:p w14:paraId="00BB00B4">
      <w:r>
        <w:t>【名称】暗影潜鼠</w:t>
      </w:r>
    </w:p>
    <w:p w14:paraId="30AB93EC">
      <w:r>
        <w:t>【分类】暗</w:t>
      </w:r>
    </w:p>
    <w:p w14:paraId="08A0ECFB">
      <w:r>
        <w:t>【品阶】一阶</w:t>
      </w:r>
    </w:p>
    <w:p w14:paraId="1ABFB33D">
      <w:r>
        <w:t>【危险度】中</w:t>
      </w:r>
    </w:p>
    <w:p w14:paraId="490CAD82">
      <w:r>
        <w:t>【栖息地】废弃矿洞深处、古老墓穴通道、阴影常年笼罩的密林底层</w:t>
      </w:r>
    </w:p>
    <w:p w14:paraId="452BBF73">
      <w:r>
        <w:t>【外观】皮毛漆黑如墨，无反射光泽，在暗处近乎隐形；双眼细小呈暗红，耳廓退化，门齿外露尖锐。</w:t>
      </w:r>
    </w:p>
    <w:p w14:paraId="5230F9B1">
      <w:r>
        <w:t>【体型】体长0.4米（含尾），肩高0.15米，体重3公斤</w:t>
      </w:r>
    </w:p>
    <w:p w14:paraId="4722D125">
      <w:r>
        <w:t>【核心能力】释放10米范围的暗影气场，降低范围内照明亮度，干扰人类视线和斗气感知；咬合带暗毒，伤口持续溃烂且难愈合。</w:t>
      </w:r>
    </w:p>
    <w:p w14:paraId="1BC54338">
      <w:r>
        <w:t>【弱点】强光照射会瞬间破除暗影气场，使其暴露；火属性攻击可灼烧暗毒；嗅觉虽好但易被刺激性气味扰乱。</w:t>
      </w:r>
    </w:p>
    <w:p w14:paraId="60231C8C">
      <w:r>
        <w:t>【性情】狡猾谨慎，从不正面冲突，喜欢尾随落单者偷袭，一击不中即遁走。</w:t>
      </w:r>
    </w:p>
    <w:p w14:paraId="5C5F88A8">
      <w:r>
        <w:t>【稀有度】不常见</w:t>
      </w:r>
    </w:p>
    <w:p w14:paraId="7BD50496">
      <w:r>
        <w:t>【战力参考】3</w:t>
      </w:r>
    </w:p>
    <w:p w14:paraId="678831CE">
      <w:r>
        <w:t>【属性参考】力10 智8 耐7 敏10</w:t>
      </w:r>
    </w:p>
    <w:p w14:paraId="5BB45CBB">
      <w:r>
        <w:t>【掉落物】</w:t>
      </w:r>
    </w:p>
    <w:p w14:paraId="48B001CD">
      <w:r>
        <w:t xml:space="preserve">  · mh-a1-1 | 劣质一阶暗属性魔核</w:t>
      </w:r>
    </w:p>
    <w:p w14:paraId="79E9DBAC">
      <w:r>
        <w:t xml:space="preserve">  · cl-240 | 暗鼠皮毛</w:t>
      </w:r>
    </w:p>
    <w:p w14:paraId="38F80340">
      <w:r>
        <w:t xml:space="preserve">  · cl-228 | 暗毒牙</w:t>
      </w:r>
    </w:p>
    <w:p w14:paraId="1C065BDC">
      <w:r>
        <w:t>---</w:t>
      </w:r>
    </w:p>
    <w:p w14:paraId="45E61043">
      <w:r>
        <w:t>【ID】WB-060</w:t>
      </w:r>
    </w:p>
    <w:p w14:paraId="6FFAE3C6">
      <w:r>
        <w:t>【名称】毒蘑菇精</w:t>
      </w:r>
    </w:p>
    <w:p w14:paraId="0DE14667">
      <w:r>
        <w:t>【分类】毒</w:t>
      </w:r>
    </w:p>
    <w:p w14:paraId="6BD62601">
      <w:r>
        <w:t>【品阶】一阶</w:t>
      </w:r>
    </w:p>
    <w:p w14:paraId="6615513C">
      <w:r>
        <w:t>【危险度】低</w:t>
      </w:r>
    </w:p>
    <w:p w14:paraId="276A2ECA">
      <w:r>
        <w:t>【栖息地】阴暗潮湿的朽木林、沼泽地腐殖层深厚的区域</w:t>
      </w:r>
    </w:p>
    <w:p w14:paraId="49FA908C">
      <w:r>
        <w:t>【外观】形如巨型蘑菇，伞盖呈紫绿色布满脓疱，菌柄粗壮长有细密吸盘，有两条短小的触须状伪足移动。</w:t>
      </w:r>
    </w:p>
    <w:p w14:paraId="3BCE6862">
      <w:r>
        <w:t>【体型】伞盖直径0.5米，菌柄高0.6米，体重15公斤</w:t>
      </w:r>
    </w:p>
    <w:p w14:paraId="76520C42">
      <w:r>
        <w:t>【核心能力】喷发孢子云——每秒释放数千细小微粒，吸入后产生眩晕、幻觉，持续失去平衡感；伞盖脓疱破裂会溅射腐蚀液。</w:t>
      </w:r>
    </w:p>
    <w:p w14:paraId="3EAF229E">
      <w:r>
        <w:t>【弱点】火属性可瞬时烧尽孢子云；风吹可驱散孢子；菌柄脆弱，斩断即死；怕干燥环境。</w:t>
      </w:r>
    </w:p>
    <w:p w14:paraId="50C0D3D3">
      <w:r>
        <w:t>【性情】被动防御型，不会主动移动追击，只在被触碰时释放孢子云反击。</w:t>
      </w:r>
    </w:p>
    <w:p w14:paraId="5C79D3AA">
      <w:r>
        <w:t>【稀有度】常见</w:t>
      </w:r>
    </w:p>
    <w:p w14:paraId="5F295FA2">
      <w:r>
        <w:t>【战力参考】1</w:t>
      </w:r>
    </w:p>
    <w:p w14:paraId="06C50C9D">
      <w:r>
        <w:t>【属性参考】力6 智5 耐5 敏7</w:t>
      </w:r>
    </w:p>
    <w:p w14:paraId="01B77BA0">
      <w:r>
        <w:t>【掉落物】</w:t>
      </w:r>
    </w:p>
    <w:p w14:paraId="681C84B3">
      <w:r>
        <w:t xml:space="preserve">  · mh-d1-1 | 劣质一阶毒属性魔核</w:t>
      </w:r>
    </w:p>
    <w:p w14:paraId="1931ECB3">
      <w:r>
        <w:t xml:space="preserve">  · cl-281 | 毒菇孢子粉</w:t>
      </w:r>
    </w:p>
    <w:p w14:paraId="49FBB83F">
      <w:r>
        <w:t xml:space="preserve">  · cl-424 | 菌柄汁液</w:t>
      </w:r>
    </w:p>
    <w:p w14:paraId="47946036">
      <w:r>
        <w:t>---</w:t>
      </w:r>
    </w:p>
    <w:p w14:paraId="3F661FF9">
      <w:r>
        <w:t>【ID】WB-061</w:t>
      </w:r>
    </w:p>
    <w:p w14:paraId="7CE502A4">
      <w:r>
        <w:t>【名称】木甲螳螂</w:t>
      </w:r>
    </w:p>
    <w:p w14:paraId="4386D6EC">
      <w:r>
        <w:t>【分类】木</w:t>
      </w:r>
    </w:p>
    <w:p w14:paraId="0ACA09B2">
      <w:r>
        <w:t>【品阶】一阶</w:t>
      </w:r>
    </w:p>
    <w:p w14:paraId="1E431854">
      <w:r>
        <w:t>【危险度】中</w:t>
      </w:r>
    </w:p>
    <w:p w14:paraId="392A1F59">
      <w:r>
        <w:t>【栖息地】茂密古树冠层、藤蔓遍布的丛林深处</w:t>
      </w:r>
    </w:p>
    <w:p w14:paraId="133BEF75">
      <w:r>
        <w:t>【外观】体色翠绿带木质纹理，前肢如镰刀状且边缘呈锯齿，复眼由数百小眼组成，翅鞘半透明如嫩叶。</w:t>
      </w:r>
    </w:p>
    <w:p w14:paraId="75EF0DCC">
      <w:r>
        <w:t>【体型】体长0.3米，前肢展开0.4米，体重2公斤</w:t>
      </w:r>
    </w:p>
    <w:p w14:paraId="16E4BD76">
      <w:r>
        <w:t>【核心能力】利用木属性伪装融入树丛，静止时与树枝无异，发动偷袭时速度极快；前肢锯切附带木毒，可令伤口木质化僵硬。</w:t>
      </w:r>
    </w:p>
    <w:p w14:paraId="70D12B3F">
      <w:r>
        <w:t>【弱点】火属性攻击能烧毁其伪装外壳，暴露行踪；水性潮湿环境会使其木质甲壳变软；复眼对快速移动物体敏感，静止不动时反而难被发现。</w:t>
      </w:r>
    </w:p>
    <w:p w14:paraId="7D61ECBD">
      <w:r>
        <w:t>【性情】伏击型猎手，耐心极强，能在同一位置静候数天，只攻击体型小于自己的猎物。</w:t>
      </w:r>
    </w:p>
    <w:p w14:paraId="10BF0F51">
      <w:r>
        <w:t>【稀有度】不常见</w:t>
      </w:r>
    </w:p>
    <w:p w14:paraId="57079E0E">
      <w:r>
        <w:t>【战力参考】4</w:t>
      </w:r>
    </w:p>
    <w:p w14:paraId="0E738087">
      <w:r>
        <w:t>【属性参考】力9 智8 耐12 敏11</w:t>
      </w:r>
    </w:p>
    <w:p w14:paraId="267C8601">
      <w:r>
        <w:t>【掉落物】</w:t>
      </w:r>
    </w:p>
    <w:p w14:paraId="7A0F44C9">
      <w:r>
        <w:t xml:space="preserve">  · mh-m1-2 | 普通一阶木属性魔核</w:t>
      </w:r>
    </w:p>
    <w:p w14:paraId="62913239">
      <w:r>
        <w:t xml:space="preserve">  · cl-471 | 螳螂镰刃</w:t>
      </w:r>
    </w:p>
    <w:p w14:paraId="5F6AB2FA">
      <w:r>
        <w:t xml:space="preserve">  · cl-260 | 木质翅鞘</w:t>
      </w:r>
    </w:p>
    <w:p w14:paraId="5ECBB85E">
      <w:r>
        <w:t>---</w:t>
      </w:r>
    </w:p>
    <w:p w14:paraId="2B7AC7C1">
      <w:r>
        <w:t>【ID】WB-062</w:t>
      </w:r>
    </w:p>
    <w:p w14:paraId="3642CBCF">
      <w:r>
        <w:t>【名称】烬火烈狐</w:t>
      </w:r>
    </w:p>
    <w:p w14:paraId="2AD0A1E1">
      <w:r>
        <w:t>【分类】火</w:t>
      </w:r>
    </w:p>
    <w:p w14:paraId="6769E5EC">
      <w:r>
        <w:t>【品阶】一阶</w:t>
      </w:r>
    </w:p>
    <w:p w14:paraId="695D589A">
      <w:r>
        <w:t>【危险度】低</w:t>
      </w:r>
    </w:p>
    <w:p w14:paraId="28A36283">
      <w:r>
        <w:t>【栖息地】火山灰覆盖的丘陵、熔岩冷却后的焦黑荒原</w:t>
      </w:r>
    </w:p>
    <w:p w14:paraId="571028CE">
      <w:r>
        <w:t>【外观】皮毛赤红如烧炭，尾部末端有一簇不熄小火苗，耳尖竖立有黑毛，瞳色金黄如熔金。</w:t>
      </w:r>
    </w:p>
    <w:p w14:paraId="207DF099">
      <w:r>
        <w:t>【体型】体长0.6米（含尾），肩高0.3米，体重8公斤</w:t>
      </w:r>
    </w:p>
    <w:p w14:paraId="1E3DD41E">
      <w:r>
        <w:t>【核心能力】甩尾时释放火星弧线，落地后形成持续5秒的燃烧带；口中喷吐热浪，使5米内空气升温至80度，令人呼吸不畅。</w:t>
      </w:r>
    </w:p>
    <w:p w14:paraId="0EACC442">
      <w:r>
        <w:t>【弱点】水属性攻击可浇灭尾部火苗，使其暂时失去燃烧能力；嗅觉灵敏但易被浓烟干扰。</w:t>
      </w:r>
    </w:p>
    <w:p w14:paraId="3E075474">
      <w:r>
        <w:t>【性情】机警胆小，常在远处观察人类，只有被逼入死角才会喷火自保。</w:t>
      </w:r>
    </w:p>
    <w:p w14:paraId="49FE51AC">
      <w:r>
        <w:t>【稀有度】常见</w:t>
      </w:r>
    </w:p>
    <w:p w14:paraId="4411D9D5">
      <w:r>
        <w:t>【战力参考】2</w:t>
      </w:r>
    </w:p>
    <w:p w14:paraId="3C91D48A">
      <w:r>
        <w:t>【属性参考】力10 智4 耐8 敏8</w:t>
      </w:r>
    </w:p>
    <w:p w14:paraId="4DE5A45C">
      <w:r>
        <w:t>【掉落物】</w:t>
      </w:r>
    </w:p>
    <w:p w14:paraId="1C69384D">
      <w:r>
        <w:t xml:space="preserve">  · mh-h1-1 | 劣质一阶火属性魔核</w:t>
      </w:r>
    </w:p>
    <w:p w14:paraId="6913C726">
      <w:r>
        <w:t xml:space="preserve">  · cl-377 | 狐尾火绒</w:t>
      </w:r>
    </w:p>
    <w:p w14:paraId="4C7761C9">
      <w:r>
        <w:t xml:space="preserve">  · cl-336 | 火狐毛皮</w:t>
      </w:r>
    </w:p>
    <w:p w14:paraId="55DF85B5">
      <w:r>
        <w:t>---</w:t>
      </w:r>
    </w:p>
    <w:p w14:paraId="232A257A">
      <w:r>
        <w:t>【ID】WB-063</w:t>
      </w:r>
    </w:p>
    <w:p w14:paraId="352725A9">
      <w:r>
        <w:t>【名称】水纹蜃蛤</w:t>
      </w:r>
    </w:p>
    <w:p w14:paraId="036AF0F2">
      <w:r>
        <w:t>【分类】水</w:t>
      </w:r>
    </w:p>
    <w:p w14:paraId="1B095ABE">
      <w:r>
        <w:t>【品阶】一阶</w:t>
      </w:r>
    </w:p>
    <w:p w14:paraId="4C017D88">
      <w:r>
        <w:t>【危险度】低</w:t>
      </w:r>
    </w:p>
    <w:p w14:paraId="697CC420">
      <w:r>
        <w:t>【栖息地】淡水湖泊的浅水区、流速缓慢的河流沙床</w:t>
      </w:r>
    </w:p>
    <w:p w14:paraId="6E5337DF">
      <w:r>
        <w:t>【外观】贝壳呈乳白泛水波纹，壳缘柔软，肉足宽大能吸附岩壁，从壳缝伸出两根透明触须感知水流。</w:t>
      </w:r>
    </w:p>
    <w:p w14:paraId="65B32F2E">
      <w:r>
        <w:t>【体型】壳长0.2米，宽0.15米，体重2公斤</w:t>
      </w:r>
    </w:p>
    <w:p w14:paraId="0A21EC97">
      <w:r>
        <w:t>【核心能力】释放水汽幻象——喷出折射水雾，制造一个直径3米的虚假影像，可模拟巨石或树桩遮挡自身；水流感知半径20米，能提前察觉靠近者。</w:t>
      </w:r>
    </w:p>
    <w:p w14:paraId="6103CFE7">
      <w:r>
        <w:t>【弱点】一旦闭合贝壳，水雾即散，幻象消失；雷属性攻击可穿透水雾直接伤害本体；离开水后行动缓慢。</w:t>
      </w:r>
    </w:p>
    <w:p w14:paraId="367E5E60">
      <w:r>
        <w:t>【性情】静止不动，完全防御型，绝大部分时间埋入沙中过滤水食，只有被踩到时才会喷水雾迷惑对方。</w:t>
      </w:r>
    </w:p>
    <w:p w14:paraId="46B59DAC">
      <w:r>
        <w:t>【稀有度】常见</w:t>
      </w:r>
    </w:p>
    <w:p w14:paraId="72AD0AF1">
      <w:r>
        <w:t>【战力参考】1</w:t>
      </w:r>
    </w:p>
    <w:p w14:paraId="0D5C0A73">
      <w:r>
        <w:t>【属性参考】力5 智5 耐6 敏8</w:t>
      </w:r>
    </w:p>
    <w:p w14:paraId="33A953F3">
      <w:r>
        <w:t>【掉落物】</w:t>
      </w:r>
    </w:p>
    <w:p w14:paraId="771BF7D9">
      <w:r>
        <w:t xml:space="preserve">  · mh-s1-1 | 劣质一阶水属性魔核</w:t>
      </w:r>
    </w:p>
    <w:p w14:paraId="16C0A13F">
      <w:r>
        <w:t xml:space="preserve">  · cl-458 | 蜃蛤珍珠</w:t>
      </w:r>
    </w:p>
    <w:p w14:paraId="4B7346A0">
      <w:r>
        <w:t xml:space="preserve">  · cl-479 | 贝壳碎片</w:t>
      </w:r>
    </w:p>
    <w:p w14:paraId="118D5057">
      <w:r>
        <w:t>---</w:t>
      </w:r>
    </w:p>
    <w:p w14:paraId="2BC7451E">
      <w:r>
        <w:t>【ID】WB-064</w:t>
      </w:r>
    </w:p>
    <w:p w14:paraId="2DDD4C5E">
      <w:r>
        <w:t>【名称】卷风雀</w:t>
      </w:r>
    </w:p>
    <w:p w14:paraId="4A51C1FE">
      <w:r>
        <w:t>【分类】风</w:t>
      </w:r>
    </w:p>
    <w:p w14:paraId="138D5FE2">
      <w:r>
        <w:t>【品阶】一阶</w:t>
      </w:r>
    </w:p>
    <w:p w14:paraId="6DFDA82A">
      <w:r>
        <w:t>【危险度】低</w:t>
      </w:r>
    </w:p>
    <w:p w14:paraId="0F992508">
      <w:r>
        <w:t>【栖息地】高海拔山脊风口、草原龙卷风多发地带</w:t>
      </w:r>
    </w:p>
    <w:p w14:paraId="7EC0BD87">
      <w:r>
        <w:t>【外观】体型纤细，羽毛青灰色边缘带白，双翅狭长如镰刀，尾部有两根极长的飘羽，喙短小尖锐。</w:t>
      </w:r>
    </w:p>
    <w:p w14:paraId="66E7C2DB">
      <w:r>
        <w:t>【体型】体长0.2米，翼展0.5米，体重0.3公斤</w:t>
      </w:r>
    </w:p>
    <w:p w14:paraId="3C34143E">
      <w:r>
        <w:t>【核心能力】疾速盘旋时卷起小型旋风，直径1米，可扰乱投掷物飞行轨迹或扬起沙尘遮蔽视线；飞行时速可达80公里，极擅长闪避。</w:t>
      </w:r>
    </w:p>
    <w:p w14:paraId="43694C90">
      <w:r>
        <w:t>【弱点】耐力差，高速飞行不超过5分钟即需休息；地面战斗力为零；怕网兜和密集投掷。</w:t>
      </w:r>
    </w:p>
    <w:p w14:paraId="16B3AF9A">
      <w:r>
        <w:t>【性情】活泼好奇，喜欢追逐闪亮物品，偶尔会主动靠近人类观察，但一靠近3米内即飞走。</w:t>
      </w:r>
    </w:p>
    <w:p w14:paraId="59A9EA7A">
      <w:r>
        <w:t>【稀有度】不常见</w:t>
      </w:r>
    </w:p>
    <w:p w14:paraId="132995BA">
      <w:r>
        <w:t>【战力参考】1</w:t>
      </w:r>
    </w:p>
    <w:p w14:paraId="6003D5C4">
      <w:r>
        <w:t>【属性参考】力4 智4 耐4 敏14</w:t>
      </w:r>
    </w:p>
    <w:p w14:paraId="7AAFA316">
      <w:r>
        <w:t>【掉落物】</w:t>
      </w:r>
    </w:p>
    <w:p w14:paraId="727AAAF9">
      <w:r>
        <w:t xml:space="preserve">  · mh-f1-1 | 劣质一阶风属性魔核</w:t>
      </w:r>
    </w:p>
    <w:p w14:paraId="447D44C1">
      <w:r>
        <w:t xml:space="preserve">  · cl-154 | 卷风尾羽</w:t>
      </w:r>
    </w:p>
    <w:p w14:paraId="49661934">
      <w:r>
        <w:t xml:space="preserve">  · cl-499 | 雀鸣骨</w:t>
      </w:r>
    </w:p>
    <w:p w14:paraId="7DCCE69B">
      <w:r>
        <w:t>---</w:t>
      </w:r>
    </w:p>
    <w:p w14:paraId="71E2F6B0">
      <w:r>
        <w:t>【ID】WB-065</w:t>
      </w:r>
    </w:p>
    <w:p w14:paraId="2BC7D530">
      <w:r>
        <w:t>【名称】碎石蛮牛</w:t>
      </w:r>
    </w:p>
    <w:p w14:paraId="3461974D">
      <w:r>
        <w:t>【分类】土</w:t>
      </w:r>
    </w:p>
    <w:p w14:paraId="590C12ED">
      <w:r>
        <w:t>【品阶】一阶</w:t>
      </w:r>
    </w:p>
    <w:p w14:paraId="3CF60FDA">
      <w:r>
        <w:t>【危险度】高</w:t>
      </w:r>
    </w:p>
    <w:p w14:paraId="1D4102A4">
      <w:r>
        <w:t>【栖息地】荒芜山区碎石坡、干涸河床乱石堆</w:t>
      </w:r>
    </w:p>
    <w:p w14:paraId="1C1895DF">
      <w:r>
        <w:t>【外观】体型敦实，皮毛粗糙如砂岩，双角粗短呈锥状且表面有岩纹，四肢粗壮蹄如铁锤，鼻息喷出灰色石粉。</w:t>
      </w:r>
    </w:p>
    <w:p w14:paraId="591C40A3">
      <w:r>
        <w:t>【体型】体长2米，肩高1.2米，体重500公斤</w:t>
      </w:r>
    </w:p>
    <w:p w14:paraId="3DEAD7EA">
      <w:r>
        <w:t>【核心能力】冲锋时将土属性斗气注入地面，前方5米土地剧烈翻涌，形成碎石浪，令目标站立不稳；头部撞击可崩裂普通岩石，威力堪比一阶土系斗技。</w:t>
      </w:r>
    </w:p>
    <w:p w14:paraId="0050F032">
      <w:r>
        <w:t>【弱点】关节笨拙，转向慢；冰属性攻击可冻住其蹄部与地面接触，使其失去冲锋借力；怕敏捷型对手绕后。</w:t>
      </w:r>
    </w:p>
    <w:p w14:paraId="27FE0238">
      <w:r>
        <w:t>【性情】暴躁，捍卫领地时极具攻击性，会主动撞击任何靠近30米的活物，但对火把和强光有退避倾向。</w:t>
      </w:r>
    </w:p>
    <w:p w14:paraId="68605ACE">
      <w:r>
        <w:t>【稀有度】常见</w:t>
      </w:r>
    </w:p>
    <w:p w14:paraId="2B8D6037">
      <w:r>
        <w:t>【战力参考】5</w:t>
      </w:r>
    </w:p>
    <w:p w14:paraId="390DF920">
      <w:r>
        <w:t>【属性参考】力14 智6 耐17 敏11</w:t>
      </w:r>
    </w:p>
    <w:p w14:paraId="290ECC3B">
      <w:r>
        <w:t>【掉落物】</w:t>
      </w:r>
    </w:p>
    <w:p w14:paraId="61C17AB0">
      <w:r>
        <w:t xml:space="preserve">  · mh-t1-2 | 普通一阶土属性魔核</w:t>
      </w:r>
    </w:p>
    <w:p w14:paraId="2A359870">
      <w:r>
        <w:t xml:space="preserve">  · cl-454 | 蛮牛皮</w:t>
      </w:r>
    </w:p>
    <w:p w14:paraId="0CBBAD53">
      <w:r>
        <w:t xml:space="preserve">  · cl-373 | 牛角粉</w:t>
      </w:r>
    </w:p>
    <w:p w14:paraId="16E227EB">
      <w:r>
        <w:t>---</w:t>
      </w:r>
    </w:p>
    <w:p w14:paraId="5EC631E6">
      <w:r>
        <w:t>【ID】WB-066</w:t>
      </w:r>
    </w:p>
    <w:p w14:paraId="3B7387E9">
      <w:r>
        <w:t>【名称】静电飞蛾</w:t>
      </w:r>
    </w:p>
    <w:p w14:paraId="76E079FD">
      <w:r>
        <w:t>【分类】雷</w:t>
      </w:r>
    </w:p>
    <w:p w14:paraId="0105A214">
      <w:r>
        <w:t>【品阶】一阶</w:t>
      </w:r>
    </w:p>
    <w:p w14:paraId="41516CAF">
      <w:r>
        <w:t>【危险度】低</w:t>
      </w:r>
    </w:p>
    <w:p w14:paraId="11C541EE">
      <w:r>
        <w:t>【栖息地】雷暴后的湿润草原、铁矿石露头的山坳</w:t>
      </w:r>
    </w:p>
    <w:p w14:paraId="6C038A44">
      <w:r>
        <w:t>【外观】翅膀宽大覆盖银灰磷粉，边缘有锯齿状紫光纹路，触角如细丝末端分叉，腹部分节泛淡蓝荧光。</w:t>
      </w:r>
    </w:p>
    <w:p w14:paraId="74E509D4">
      <w:r>
        <w:t>【体型】翼展0.3米，体长0.1米，体重0.1公斤</w:t>
      </w:r>
    </w:p>
    <w:p w14:paraId="46FAC0AA">
      <w:r>
        <w:t>【核心能力】飞行时翅膀摩擦释放静电，触碰时产生麻痹电击（强度相当于一阶雷系斗技）；磷粉散落空气中，遇摩擦即爆出火花，形成直径2米的电火花区。</w:t>
      </w:r>
    </w:p>
    <w:p w14:paraId="0DA1966B">
      <w:r>
        <w:t>【弱点】翅膀一旦沾水即失去摩擦起电能力，无法放电；怕强风吹散磷粉；寿命短，仅存活半个月。</w:t>
      </w:r>
    </w:p>
    <w:p w14:paraId="1816B74C">
      <w:r>
        <w:t>【性情】温和的夜间活动者，趋光性极强，常在篝火周围盘旋，不主动攻击。</w:t>
      </w:r>
    </w:p>
    <w:p w14:paraId="5BDF6107">
      <w:r>
        <w:t>【稀有度】不常见</w:t>
      </w:r>
    </w:p>
    <w:p w14:paraId="295C4BE7">
      <w:r>
        <w:t>【战力参考】1</w:t>
      </w:r>
    </w:p>
    <w:p w14:paraId="0391D52D">
      <w:r>
        <w:t>【属性参考】力6 智4 耐4 敏10</w:t>
      </w:r>
    </w:p>
    <w:p w14:paraId="6BD3D581">
      <w:r>
        <w:t>【掉落物】</w:t>
      </w:r>
    </w:p>
    <w:p w14:paraId="44B77EF9">
      <w:r>
        <w:t xml:space="preserve">  · mh-l1-1 | 劣质一阶雷属性魔核</w:t>
      </w:r>
    </w:p>
    <w:p w14:paraId="0FEFE155">
      <w:r>
        <w:t xml:space="preserve">  · cl-556 | 静电磷粉</w:t>
      </w:r>
    </w:p>
    <w:p w14:paraId="1E3C4BEA">
      <w:r>
        <w:t xml:space="preserve">  · cl-455 | 蛾翅薄膜</w:t>
      </w:r>
    </w:p>
    <w:p w14:paraId="3DB219D5">
      <w:r>
        <w:t>---</w:t>
      </w:r>
    </w:p>
    <w:p w14:paraId="49C22A50">
      <w:r>
        <w:t>【ID】WB-067</w:t>
      </w:r>
    </w:p>
    <w:p w14:paraId="5FE37961">
      <w:r>
        <w:t>【名称】寒髓冰蛇</w:t>
      </w:r>
    </w:p>
    <w:p w14:paraId="628F4051">
      <w:r>
        <w:t>【分类】冰</w:t>
      </w:r>
    </w:p>
    <w:p w14:paraId="55D0569B">
      <w:r>
        <w:t>【品阶】一阶</w:t>
      </w:r>
    </w:p>
    <w:p w14:paraId="4CD4124D">
      <w:r>
        <w:t>【危险度】中</w:t>
      </w:r>
    </w:p>
    <w:p w14:paraId="307839B5">
      <w:r>
        <w:t>【栖息地】永冻层裂缝深处、极地冰洞内壁</w:t>
      </w:r>
    </w:p>
    <w:p w14:paraId="7B74F999">
      <w:r>
        <w:t>【外观】鳞片细密如冰晶叠层，通体银白近乎透明，腹侧有淡蓝光带，头扁平呈梭形，瞳孔竖直如针。</w:t>
      </w:r>
    </w:p>
    <w:p w14:paraId="68E9D83C">
      <w:r>
        <w:t>【体型】体长1.5-2米，直径0.06米，体重5公斤</w:t>
      </w:r>
    </w:p>
    <w:p w14:paraId="65DE37E1">
      <w:r>
        <w:t>【核心能力】身体可蜷曲成环，瞬间释放半径2米的寒气爆发，冻结范围内水分，使地面变滑或封冻武器；毒牙注入冰毒液，使伤口组织局部冻结坏死。</w:t>
      </w:r>
    </w:p>
    <w:p w14:paraId="284125BA">
      <w:r>
        <w:t>【弱点】温血生物靠近时会因体温感应被蛇察觉，可用火属性预热斗气反制；蛇身虽硬但脆，重击可断。</w:t>
      </w:r>
    </w:p>
    <w:p w14:paraId="5ADA4063">
      <w:r>
        <w:t>【性情】冷血耐心，埋伏在冰层缝隙中伏击小型猎物，极少主动攻击大型生物。</w:t>
      </w:r>
    </w:p>
    <w:p w14:paraId="2733231F">
      <w:r>
        <w:t>【稀有度】不常见</w:t>
      </w:r>
    </w:p>
    <w:p w14:paraId="5C387D30">
      <w:r>
        <w:t>【战力参考】3</w:t>
      </w:r>
    </w:p>
    <w:p w14:paraId="2FC4B6F3">
      <w:r>
        <w:t>【属性参考】力8 智8 耐8 敏11</w:t>
      </w:r>
    </w:p>
    <w:p w14:paraId="60077D67">
      <w:r>
        <w:t>【掉落物】</w:t>
      </w:r>
    </w:p>
    <w:p w14:paraId="0B4F6603">
      <w:r>
        <w:t xml:space="preserve">  · mh-b1-1 | 劣质一阶冰属性魔核</w:t>
      </w:r>
    </w:p>
    <w:p w14:paraId="1DD8A420">
      <w:r>
        <w:t xml:space="preserve">  · cl-141 | 冰蛇鳞片</w:t>
      </w:r>
    </w:p>
    <w:p w14:paraId="03B3E129">
      <w:r>
        <w:t xml:space="preserve">  · cl-176 | 寒毒液</w:t>
      </w:r>
    </w:p>
    <w:p w14:paraId="315FBC64">
      <w:r>
        <w:t>---</w:t>
      </w:r>
    </w:p>
    <w:p w14:paraId="68D6402D">
      <w:r>
        <w:t>【ID】WB-068</w:t>
      </w:r>
    </w:p>
    <w:p w14:paraId="32C049D1">
      <w:r>
        <w:t>【名称】夜影猎蝠</w:t>
      </w:r>
    </w:p>
    <w:p w14:paraId="329CEB68">
      <w:r>
        <w:t>【分类】暗</w:t>
      </w:r>
    </w:p>
    <w:p w14:paraId="1CBABA9C">
      <w:r>
        <w:t>【品阶】一阶</w:t>
      </w:r>
    </w:p>
    <w:p w14:paraId="5AEE3D3F">
      <w:r>
        <w:t>【危险度】中</w:t>
      </w:r>
    </w:p>
    <w:p w14:paraId="4453619B">
      <w:r>
        <w:t>【栖息地】古老城塞的地下室、被遗忘的庙宇穹顶</w:t>
      </w:r>
    </w:p>
    <w:p w14:paraId="65E3F04C">
      <w:r>
        <w:t>【外观】皮膜漆黑无光，翼骨末端有利爪，头部有两根短角，嘴部露出四颗尖牙，眼窝深陷只有两点幽红光芒。</w:t>
      </w:r>
    </w:p>
    <w:p w14:paraId="1907F3F3">
      <w:r>
        <w:t>【体型】体长0.3米，翼展1米，体重2公斤</w:t>
      </w:r>
    </w:p>
    <w:p w14:paraId="5D3F1A67">
      <w:r>
        <w:t>【核心能力】发射暗影音波——以声波探测的同时，利用暗属性斗气在30米范围内制造低频噪音，干扰人类感知平衡；俯冲攻击时爪部缠绕暗影，可短暂遮蔽目标的视觉。</w:t>
      </w:r>
    </w:p>
    <w:p w14:paraId="11FDBFB7">
      <w:r>
        <w:t>【弱点】光明类斗技可直接破除其暗影遮蔽效果；怕强声干扰自身音波定位（如铜锣声）；翼膜脆弱，箭矢可穿透。</w:t>
      </w:r>
    </w:p>
    <w:p w14:paraId="4A33BE03">
      <w:r>
        <w:t>【性情】群居夜行，对人类好奇心强，喜欢悄悄跟随观察，被激怒后会群起俯冲骚扰。</w:t>
      </w:r>
    </w:p>
    <w:p w14:paraId="4B6F5E63">
      <w:r>
        <w:t>【稀有度】不常见</w:t>
      </w:r>
    </w:p>
    <w:p w14:paraId="36025A71">
      <w:r>
        <w:t>【战力参考】3</w:t>
      </w:r>
    </w:p>
    <w:p w14:paraId="5489721D">
      <w:r>
        <w:t>【属性参考】力10 智8 耐7 敏10</w:t>
      </w:r>
    </w:p>
    <w:p w14:paraId="777AFE73">
      <w:r>
        <w:t>【掉落物】</w:t>
      </w:r>
    </w:p>
    <w:p w14:paraId="59701799">
      <w:r>
        <w:t xml:space="preserve">  · mh-a1-1 | 劣质一阶暗属性魔核</w:t>
      </w:r>
    </w:p>
    <w:p w14:paraId="33A57906">
      <w:r>
        <w:t xml:space="preserve">  · cl-169 | 夜影翼膜</w:t>
      </w:r>
    </w:p>
    <w:p w14:paraId="24BA4574">
      <w:r>
        <w:t xml:space="preserve">  · cl-467 | 蝙牙</w:t>
      </w:r>
    </w:p>
    <w:p w14:paraId="766D78A5">
      <w:r>
        <w:t>---</w:t>
      </w:r>
    </w:p>
    <w:p w14:paraId="7D365474">
      <w:r>
        <w:t>【ID】WB-069</w:t>
      </w:r>
    </w:p>
    <w:p w14:paraId="4153C869">
      <w:r>
        <w:t>【名称】毒棘豪猪</w:t>
      </w:r>
    </w:p>
    <w:p w14:paraId="24C7AE18">
      <w:r>
        <w:t>【分类】毒</w:t>
      </w:r>
    </w:p>
    <w:p w14:paraId="4F2132CA">
      <w:r>
        <w:t>【品阶】一阶</w:t>
      </w:r>
    </w:p>
    <w:p w14:paraId="70B58C32">
      <w:r>
        <w:t>【危险度】中</w:t>
      </w:r>
    </w:p>
    <w:p w14:paraId="002C797E">
      <w:r>
        <w:t>【栖息地】低地热带丛林、毒雾沼泽边缘的灌木丛</w:t>
      </w:r>
    </w:p>
    <w:p w14:paraId="0A1A1FFA">
      <w:r>
        <w:t>【外观】体表覆盖黑白相间棘刺，每根棘刺尖端呈紫红色，背部脊线隆起，吻部尖长，眼小如豆。</w:t>
      </w:r>
    </w:p>
    <w:p w14:paraId="7954261A">
      <w:r>
        <w:t>【体型】体长0.7米，肩高0.3米，体重12公斤</w:t>
      </w:r>
    </w:p>
    <w:p w14:paraId="6852E9A8">
      <w:r>
        <w:t>【核心能力】弹射棘刺——受惊时背部肌肉收缩，可一次性射出10-15根棘刺，射程8米，刺尖带毒使伤口肿痛麻痹；棘刺可缓慢再生，每日恢复3-5根。</w:t>
      </w:r>
    </w:p>
    <w:p w14:paraId="5ABBC09D">
      <w:r>
        <w:t>【弱点】腹部无刺，滚翻后仰便可暴露弱点；火属性可烧毁棘刺使其失去远程武器；怕速度型对手。</w:t>
      </w:r>
    </w:p>
    <w:p w14:paraId="6D67435A">
      <w:r>
        <w:t>【性情】胆小易惊，防御本能极强，听到异响或风吹草动即刺毛竖立，人接近5米内即弹射棘刺。</w:t>
      </w:r>
    </w:p>
    <w:p w14:paraId="65D6F248">
      <w:r>
        <w:t>【稀有度】常见</w:t>
      </w:r>
    </w:p>
    <w:p w14:paraId="59E92A75">
      <w:r>
        <w:t>【战力参考】3</w:t>
      </w:r>
    </w:p>
    <w:p w14:paraId="57404164">
      <w:r>
        <w:t>【属性参考】力9 智8 耐8 敏11</w:t>
      </w:r>
    </w:p>
    <w:p w14:paraId="0DF2A885">
      <w:r>
        <w:t>【掉落物】</w:t>
      </w:r>
    </w:p>
    <w:p w14:paraId="58DE802D">
      <w:r>
        <w:t xml:space="preserve">  · mh-d1-1 | 劣质一阶毒属性魔核</w:t>
      </w:r>
    </w:p>
    <w:p w14:paraId="465C351A">
      <w:r>
        <w:t xml:space="preserve">  · cl-269 | 毒棘刺</w:t>
      </w:r>
    </w:p>
    <w:p w14:paraId="7BD8E056">
      <w:r>
        <w:t xml:space="preserve">  · cl-478 | 豪猪皮</w:t>
      </w:r>
    </w:p>
    <w:p w14:paraId="028C83E5">
      <w:r>
        <w:t>---</w:t>
      </w:r>
    </w:p>
    <w:p w14:paraId="5BEC2507">
      <w:r>
        <w:t>【ID】WB-070</w:t>
      </w:r>
    </w:p>
    <w:p w14:paraId="2891C103">
      <w:r>
        <w:t>【名称】青藤猿</w:t>
      </w:r>
    </w:p>
    <w:p w14:paraId="683F9605">
      <w:r>
        <w:t>【分类】木</w:t>
      </w:r>
    </w:p>
    <w:p w14:paraId="6C87D149">
      <w:r>
        <w:t>【品阶】一阶</w:t>
      </w:r>
    </w:p>
    <w:p w14:paraId="71B0E37D">
      <w:r>
        <w:t>【危险度】中</w:t>
      </w:r>
    </w:p>
    <w:p w14:paraId="4F276603">
      <w:r>
        <w:t>【栖息地】热带雨林中层树冠、藤蔓缠绕的悬崖</w:t>
      </w:r>
    </w:p>
    <w:p w14:paraId="663E5F2E">
      <w:r>
        <w:t>【外观】毛发深绿如青苔，四肢修长手指具吸盘，尾巴卷曲有力可抓握树枝，面部裸露皮肤呈淡褐色，瞳孔竖椭圆。</w:t>
      </w:r>
    </w:p>
    <w:p w14:paraId="35FF3A3F">
      <w:r>
        <w:t>【体型】体长1米（含尾），肩高0.5米，体重20公斤</w:t>
      </w:r>
    </w:p>
    <w:p w14:paraId="695222EA">
      <w:r>
        <w:t>【核心能力】操控周围藤蔓缠绕敌人10秒，藤蔓坚韧需一阶斗气才能扯断；从掌心释放木属性种子，触地即长出尖刺藤条，形成1米范围的荆棘陷阱。</w:t>
      </w:r>
    </w:p>
    <w:p w14:paraId="444A679D">
      <w:r>
        <w:t>【弱点】火属性可快速烧毁藤蔓和荆棘；冰属性可冻结藤蔓使其变脆断裂；智商虽高但易被挑衅激怒，失去冷静。</w:t>
      </w:r>
    </w:p>
    <w:p w14:paraId="04909E46">
      <w:r>
        <w:t>【性情】群居嬉闹，对人类有警惕但不主动攻击，误入领地时会用藤蔓驱赶而非致命攻击。</w:t>
      </w:r>
    </w:p>
    <w:p w14:paraId="722F3BFA">
      <w:r>
        <w:t>【稀有度】常见</w:t>
      </w:r>
    </w:p>
    <w:p w14:paraId="5487AA59">
      <w:r>
        <w:t>【战力参考】3</w:t>
      </w:r>
    </w:p>
    <w:p w14:paraId="708D5557">
      <w:r>
        <w:t>【属性参考】力8 智7 耐10 敏10</w:t>
      </w:r>
    </w:p>
    <w:p w14:paraId="166C4581">
      <w:r>
        <w:t>【掉落物】</w:t>
      </w:r>
    </w:p>
    <w:p w14:paraId="143BA090">
      <w:r>
        <w:t xml:space="preserve">  · mh-m1-1 | 劣质一阶木属性魔核</w:t>
      </w:r>
    </w:p>
    <w:p w14:paraId="2BB24843">
      <w:r>
        <w:t xml:space="preserve">  · cl-425 | 藤猿毛</w:t>
      </w:r>
    </w:p>
    <w:p w14:paraId="36868E72">
      <w:r>
        <w:t xml:space="preserve">  · cl-206 | 掌心种子</w:t>
      </w:r>
    </w:p>
    <w:p w14:paraId="61BF3734">
      <w:r>
        <w:t>---</w:t>
      </w:r>
    </w:p>
    <w:p w14:paraId="40ABB8BC">
      <w:r>
        <w:t>【ID】WB-071</w:t>
      </w:r>
    </w:p>
    <w:p w14:paraId="2731E1C0">
      <w:r>
        <w:t>【名称】熔岩蜥蜴</w:t>
      </w:r>
    </w:p>
    <w:p w14:paraId="3C62ED6B">
      <w:r>
        <w:t>【分类】火</w:t>
      </w:r>
    </w:p>
    <w:p w14:paraId="6A5DC600">
      <w:r>
        <w:t>【品阶】一阶</w:t>
      </w:r>
    </w:p>
    <w:p w14:paraId="4E5A54F1">
      <w:r>
        <w:t>【危险度】中</w:t>
      </w:r>
    </w:p>
    <w:p w14:paraId="48AEF1A6">
      <w:r>
        <w:t>【栖息地】活火山口内壁、地热温泉旁的岩石缝</w:t>
      </w:r>
    </w:p>
    <w:p w14:paraId="65371A60">
      <w:r>
        <w:t>【外观】皮肤赤红带黑色斑点，背脊有锯齿状的橙色鳍状物，尾巴粗壮末端呈锤状，舌头分叉且泛赤红。</w:t>
      </w:r>
    </w:p>
    <w:p w14:paraId="650F7420">
      <w:r>
        <w:t>【体型】体长0.8米（含尾），肩高0.2米，体重6公斤</w:t>
      </w:r>
    </w:p>
    <w:p w14:paraId="001D752C">
      <w:r>
        <w:t>【核心能力】尾部锤击地面时释放小范围火浪，半径2米内地面灼烧，持续5秒；口中蓄热后可喷出高热度气流，射程5米，能点燃干燥物。</w:t>
      </w:r>
    </w:p>
    <w:p w14:paraId="19B671F2">
      <w:r>
        <w:t>【弱点】腹部鳞片较薄，被掀翻后即为破绽；水性潮湿环境可抑制其火属性输出，使其喷吐威力减半。</w:t>
      </w:r>
    </w:p>
    <w:p w14:paraId="15138E99">
      <w:r>
        <w:t>【性情】地盘性强，对入侵者有威胁性展示（竖背鳍、甩尾），但真正攻击前会多次警告。</w:t>
      </w:r>
    </w:p>
    <w:p w14:paraId="50757587">
      <w:r>
        <w:t>【稀有度】常见</w:t>
      </w:r>
    </w:p>
    <w:p w14:paraId="03A5AD9F">
      <w:r>
        <w:t>【战力参考】3</w:t>
      </w:r>
    </w:p>
    <w:p w14:paraId="78F59003">
      <w:r>
        <w:t>【属性参考】力12 智5 耐9 敏10</w:t>
      </w:r>
    </w:p>
    <w:p w14:paraId="019AD060">
      <w:r>
        <w:t>【掉落物】</w:t>
      </w:r>
    </w:p>
    <w:p w14:paraId="5FD416B2">
      <w:r>
        <w:t xml:space="preserve">  · mh-h1-1 | 劣质一阶火属性魔核</w:t>
      </w:r>
    </w:p>
    <w:p w14:paraId="683B271F">
      <w:r>
        <w:t xml:space="preserve">  · cl-460 | 蜥蜴皮</w:t>
      </w:r>
    </w:p>
    <w:p w14:paraId="28309A92">
      <w:r>
        <w:t xml:space="preserve">  · cl-356 | 熔岩尾锤</w:t>
      </w:r>
    </w:p>
    <w:p w14:paraId="394AD88B">
      <w:r>
        <w:t>---</w:t>
      </w:r>
    </w:p>
    <w:p w14:paraId="08BCF67C">
      <w:r>
        <w:t>【ID】WB-072</w:t>
      </w:r>
    </w:p>
    <w:p w14:paraId="3A043CF4">
      <w:r>
        <w:t>【名称】水泡鱼</w:t>
      </w:r>
    </w:p>
    <w:p w14:paraId="12775136">
      <w:r>
        <w:t>【分类】水</w:t>
      </w:r>
    </w:p>
    <w:p w14:paraId="1BDB6E7A">
      <w:r>
        <w:t>【品阶】一阶</w:t>
      </w:r>
    </w:p>
    <w:p w14:paraId="00A46215">
      <w:r>
        <w:t>【危险度】低</w:t>
      </w:r>
    </w:p>
    <w:p w14:paraId="705D6C6A">
      <w:r>
        <w:t>【栖息地】深潭静水区、山泉积水潭</w:t>
      </w:r>
    </w:p>
    <w:p w14:paraId="4835B977">
      <w:r>
        <w:t>【外观】体呈球状半透明，皮肤薄如凝胶，能看见内脏隐约阴影，口小如吸管，眼大而无神，腹鳍退化呈须状。</w:t>
      </w:r>
    </w:p>
    <w:p w14:paraId="12D88B64">
      <w:r>
        <w:t>【体型】体长0.15米，直径0.12米，体重0.5公斤</w:t>
      </w:r>
    </w:p>
    <w:p w14:paraId="37C83FFE">
      <w:r>
        <w:t>【核心能力】吸入大量水分后膨胀至3倍，然后从口喷射高压水箭，射程10米，水箭有冲击力可击退小型目标；皮肤遇威胁可分泌润滑黏液，脱手率高。</w:t>
      </w:r>
    </w:p>
    <w:p w14:paraId="5A5E4DD5">
      <w:r>
        <w:t>【弱点】离水后身体萎缩失去战斗力，水箭需吸水准备2秒；雷属性攻击在水中有传导加成；体表脆弱，利刃可刺破。</w:t>
      </w:r>
    </w:p>
    <w:p w14:paraId="006B0391">
      <w:r>
        <w:t>【性情】完全被动防御，不主动攻击，被抓住时才会喷水挣扎，对人类无害。</w:t>
      </w:r>
    </w:p>
    <w:p w14:paraId="7449DC9E">
      <w:r>
        <w:t>【稀有度】常见</w:t>
      </w:r>
    </w:p>
    <w:p w14:paraId="5CBE8D57">
      <w:r>
        <w:t>【战力参考】1</w:t>
      </w:r>
    </w:p>
    <w:p w14:paraId="40D83734">
      <w:r>
        <w:t>【属性参考】力5 智5 耐6 敏8</w:t>
      </w:r>
    </w:p>
    <w:p w14:paraId="2550429C">
      <w:r>
        <w:t>【掉落物】</w:t>
      </w:r>
    </w:p>
    <w:p w14:paraId="2440ED80">
      <w:r>
        <w:t xml:space="preserve">  · mh-s1-1 | 劣质一阶水属性魔核</w:t>
      </w:r>
    </w:p>
    <w:p w14:paraId="543A4639">
      <w:r>
        <w:t xml:space="preserve">  · cl-298 | 水泡鱼皮</w:t>
      </w:r>
    </w:p>
    <w:p w14:paraId="6F0F975B">
      <w:r>
        <w:t xml:space="preserve">  · cl-325 | 润滑黏液</w:t>
      </w:r>
    </w:p>
    <w:p w14:paraId="631FD957">
      <w:r>
        <w:t>---</w:t>
      </w:r>
    </w:p>
    <w:p w14:paraId="38B5F411">
      <w:r>
        <w:t>【ID】WB-073</w:t>
      </w:r>
    </w:p>
    <w:p w14:paraId="522CFB63">
      <w:r>
        <w:t>【名称】风翎隼</w:t>
      </w:r>
    </w:p>
    <w:p w14:paraId="72077198">
      <w:r>
        <w:t>【分类】风</w:t>
      </w:r>
    </w:p>
    <w:p w14:paraId="01AC2CE5">
      <w:r>
        <w:t>【品阶】一阶</w:t>
      </w:r>
    </w:p>
    <w:p w14:paraId="4D5C5C22">
      <w:r>
        <w:t>【危险度】中</w:t>
      </w:r>
    </w:p>
    <w:p w14:paraId="7C10B94F">
      <w:r>
        <w:t>【栖息地】孤峰峭壁、被强风常年吹刮的岩柱顶端</w:t>
      </w:r>
    </w:p>
    <w:p w14:paraId="2F0A791A">
      <w:r>
        <w:t>【外观】羽毛雪白带淡青光泽，双翅边缘锋利如刃，头部有翎羽冠，喙弯钩状，爪黑亮如铁。</w:t>
      </w:r>
    </w:p>
    <w:p w14:paraId="490DC0F7">
      <w:r>
        <w:t>【体型】体长0.5米，翼展1.2米，体重5公斤</w:t>
      </w:r>
    </w:p>
    <w:p w14:paraId="6B986C2C">
      <w:r>
        <w:t>【核心能力】俯冲时双翅裹挟风刃，可切割木质盾牌和低级皮甲；飞行高度可达200米，视野覆盖半径500米，极难被偷袭。</w:t>
      </w:r>
    </w:p>
    <w:p w14:paraId="5A8122B6">
      <w:r>
        <w:t>【弱点】地面搏斗能力弱，一旦落地或被困即无优势；雷击会使羽毛导电，短暂麻痹；巢穴固定，可设伏捕杀。</w:t>
      </w:r>
    </w:p>
    <w:p w14:paraId="180C45E1">
      <w:r>
        <w:t>【性情】高傲独居，视小型生物为猎物，对人类有攻击意图（视作大型猎物试探），但若被击退会远离。</w:t>
      </w:r>
    </w:p>
    <w:p w14:paraId="263EBF4A">
      <w:r>
        <w:t>【稀有度】不常见</w:t>
      </w:r>
    </w:p>
    <w:p w14:paraId="0416BD0E">
      <w:r>
        <w:t>【战力参考】4</w:t>
      </w:r>
    </w:p>
    <w:p w14:paraId="5ECDE355">
      <w:r>
        <w:t>【属性参考】力8 智6 耐7 敏24</w:t>
      </w:r>
    </w:p>
    <w:p w14:paraId="31096E7F">
      <w:r>
        <w:t>【掉落物】</w:t>
      </w:r>
    </w:p>
    <w:p w14:paraId="310D9E7B">
      <w:r>
        <w:t xml:space="preserve">  · mh-f1-2 | 普通一阶风属性魔核</w:t>
      </w:r>
    </w:p>
    <w:p w14:paraId="5DA0726B">
      <w:r>
        <w:t xml:space="preserve">  · cl-102 | 风翎羽</w:t>
      </w:r>
    </w:p>
    <w:p w14:paraId="2852FF3A">
      <w:r>
        <w:t xml:space="preserve">  · cl-497 | 隼爪</w:t>
      </w:r>
    </w:p>
    <w:p w14:paraId="6075BDAD">
      <w:r>
        <w:t>---</w:t>
      </w:r>
    </w:p>
    <w:p w14:paraId="4D3BA182">
      <w:r>
        <w:t>【ID】WB-074</w:t>
      </w:r>
    </w:p>
    <w:p w14:paraId="39CC160E">
      <w:r>
        <w:t>【名称】石甲鼹鼠</w:t>
      </w:r>
    </w:p>
    <w:p w14:paraId="64B77821">
      <w:r>
        <w:t>【分类】土</w:t>
      </w:r>
    </w:p>
    <w:p w14:paraId="2E7C8812">
      <w:r>
        <w:t>【品阶】一阶</w:t>
      </w:r>
    </w:p>
    <w:p w14:paraId="4F2E3B1F">
      <w:r>
        <w:t>【危险度】低</w:t>
      </w:r>
    </w:p>
    <w:p w14:paraId="67C76E13">
      <w:r>
        <w:t>【栖息地】坚硬岩石地下洞穴、矿脉浅层通道</w:t>
      </w:r>
    </w:p>
    <w:p w14:paraId="7F032013">
      <w:r>
        <w:t>【外观】全身覆盖灰褐色石质甲片，四肢短粗带利爪，头部扁平，眼小退化，鼻端有角质突，状如钻头。</w:t>
      </w:r>
    </w:p>
    <w:p w14:paraId="2CDF78B5">
      <w:r>
        <w:t>【体型】体长0.5米，肩高0.2米，体重15公斤</w:t>
      </w:r>
    </w:p>
    <w:p w14:paraId="1744040B">
      <w:r>
        <w:t>【核心能力】钻地时头部角质突高速旋转，可粉碎普通岩石，挖掘速度每小时5米；从口中喷出砂石弹，射程6米，命中造成钝击伤害。</w:t>
      </w:r>
    </w:p>
    <w:p w14:paraId="73100F89">
      <w:r>
        <w:t>【弱点】怕水——土质甲壳遇水软化；听觉极好但视力为零，可用震地制造干扰；钻地后尾部和后腿露出，可被抓住拖出。</w:t>
      </w:r>
    </w:p>
    <w:p w14:paraId="7C92B70B">
      <w:r>
        <w:t>【性情】温顺胆小，大部分时间在地下掘食根茎，只有被挖洞惊扰时才会喷砂石驱赶。</w:t>
      </w:r>
    </w:p>
    <w:p w14:paraId="348BF50E">
      <w:r>
        <w:t>【稀有度】常见</w:t>
      </w:r>
    </w:p>
    <w:p w14:paraId="5F94F3E8">
      <w:r>
        <w:t>【战力参考】2</w:t>
      </w:r>
    </w:p>
    <w:p w14:paraId="0296B671">
      <w:r>
        <w:t>【属性参考】力9 智4 耐10 敏7</w:t>
      </w:r>
    </w:p>
    <w:p w14:paraId="04D8212D">
      <w:r>
        <w:t>【掉落物】</w:t>
      </w:r>
    </w:p>
    <w:p w14:paraId="1680D648">
      <w:r>
        <w:t xml:space="preserve">  · mh-t1-1 | 劣质一阶土属性魔核</w:t>
      </w:r>
    </w:p>
    <w:p w14:paraId="2DC5D68A">
      <w:r>
        <w:t xml:space="preserve">  · cl-398 | 石甲片</w:t>
      </w:r>
    </w:p>
    <w:p w14:paraId="220583BD">
      <w:r>
        <w:t xml:space="preserve">  · cl-609 | 鼹鼠爪</w:t>
      </w:r>
    </w:p>
    <w:p w14:paraId="2AE9909B">
      <w:r>
        <w:t>---</w:t>
      </w:r>
    </w:p>
    <w:p w14:paraId="65BFCA4A">
      <w:r>
        <w:t>【ID】WB-075</w:t>
      </w:r>
    </w:p>
    <w:p w14:paraId="7A21D040">
      <w:r>
        <w:t>【名称】雷击蜓</w:t>
      </w:r>
    </w:p>
    <w:p w14:paraId="3D66A645">
      <w:r>
        <w:t>【分类】雷</w:t>
      </w:r>
    </w:p>
    <w:p w14:paraId="3B8ED622">
      <w:r>
        <w:t>【品阶】一阶</w:t>
      </w:r>
    </w:p>
    <w:p w14:paraId="4CF8C927">
      <w:r>
        <w:t>【危险度】低</w:t>
      </w:r>
    </w:p>
    <w:p w14:paraId="7FF331E8">
      <w:r>
        <w:t>【栖息地】雷雨过后潮湿的草原、湖边芦苇荡</w:t>
      </w:r>
    </w:p>
    <w:p w14:paraId="7A592D78">
      <w:r>
        <w:t>【外观】体纤细，四翅透明带紫电纹路，复眼呈紫金色，腹部细长节状，尾部有一小撮荧光蓝。</w:t>
      </w:r>
    </w:p>
    <w:p w14:paraId="448A5C4D">
      <w:r>
        <w:t>【体型】体长0.08米，翼展0.12米，体重0.01公斤</w:t>
      </w:r>
    </w:p>
    <w:p w14:paraId="3AEDE7DC">
      <w:r>
        <w:t>【核心能力】飞行时尾部释放静电弧线，触碰后产生轻微电击，可麻痹小型动物；翅膀高速振翅时可释放高频嗡鸣，干扰半径5米内的听觉和感知。</w:t>
      </w:r>
    </w:p>
    <w:p w14:paraId="27425ABC">
      <w:r>
        <w:t>【弱点】翅膀沾水即无法飞行，更无法放电；体型过小，一巴掌可拍死；怕火和烟；寿命短，仅数天。</w:t>
      </w:r>
    </w:p>
    <w:p w14:paraId="1DC8D59F">
      <w:r>
        <w:t>【性情】完全无害，只在雨后成群飞舞，以蚊虫为食，人类逼近则会飞离。</w:t>
      </w:r>
    </w:p>
    <w:p w14:paraId="7212A332">
      <w:r>
        <w:t>【稀有度】常见</w:t>
      </w:r>
    </w:p>
    <w:p w14:paraId="580A8655">
      <w:r>
        <w:t>【战力参考】1</w:t>
      </w:r>
    </w:p>
    <w:p w14:paraId="482D0E5C">
      <w:r>
        <w:t>【属性参考】力6 智4 耐4 敏10</w:t>
      </w:r>
    </w:p>
    <w:p w14:paraId="5AC59977">
      <w:r>
        <w:t>【掉落物】</w:t>
      </w:r>
    </w:p>
    <w:p w14:paraId="1D4EC449">
      <w:r>
        <w:t xml:space="preserve">  · mh-l1-1 | 劣质一阶雷属性魔核</w:t>
      </w:r>
    </w:p>
    <w:p w14:paraId="59465090">
      <w:r>
        <w:t xml:space="preserve">  · cl-512 | 雷击蜓翅膀</w:t>
      </w:r>
    </w:p>
    <w:p w14:paraId="6BF00AD9">
      <w:r>
        <w:t xml:space="preserve">  · cl-186 | 尾部荧光液</w:t>
      </w:r>
    </w:p>
    <w:p w14:paraId="4093B03B">
      <w:r>
        <w:t>---</w:t>
      </w:r>
    </w:p>
    <w:p w14:paraId="56555C81">
      <w:r>
        <w:t>【ID】WB-076</w:t>
      </w:r>
    </w:p>
    <w:p w14:paraId="1ABAA7A4">
      <w:r>
        <w:t>【名称】霜角鹿</w:t>
      </w:r>
    </w:p>
    <w:p w14:paraId="3E9D45D6">
      <w:r>
        <w:t>【分类】冰</w:t>
      </w:r>
    </w:p>
    <w:p w14:paraId="427037ED">
      <w:r>
        <w:t>【品阶】一阶</w:t>
      </w:r>
    </w:p>
    <w:p w14:paraId="5B075917">
      <w:r>
        <w:t>【危险度】低</w:t>
      </w:r>
    </w:p>
    <w:p w14:paraId="6852ECFD">
      <w:r>
        <w:t>【栖息地】高山苔原带、雪线附近的稀疏针叶林</w:t>
      </w:r>
    </w:p>
    <w:p w14:paraId="13D8E4B5">
      <w:r>
        <w:t>【外观】皮毛厚实银白，颈部有长鬃，公鹿头顶双角晶莹如冰雕，角尖散发寒气，蹄子宽大适合雪地行走，鼻孔呼出白雾。</w:t>
      </w:r>
    </w:p>
    <w:p w14:paraId="4CC2C3C0">
      <w:r>
        <w:t>【体型】体长1.5米，肩高1米，体重150公斤</w:t>
      </w:r>
    </w:p>
    <w:p w14:paraId="5C30642C">
      <w:r>
        <w:t>【核心能力】低头撞击时双角释放冰属性斗气，触碰点会瞬间结冰，使目标部位冻伤；蹄踏地面可制造半径1米薄冰区，降低追捕者速度。</w:t>
      </w:r>
    </w:p>
    <w:p w14:paraId="3DDA824C">
      <w:r>
        <w:t>【弱点】夏季高温会使角部冰晶融化，冰属性能力减弱；速度虽快但转弯半径大，可设伏或包围；角部虽硬但颈部脆弱。</w:t>
      </w:r>
    </w:p>
    <w:p w14:paraId="46A29E4D">
      <w:r>
        <w:t>【性情】温顺食草动物，对人类保持警惕，会主动避开，只有幼崽受威胁时才会用角反击。</w:t>
      </w:r>
    </w:p>
    <w:p w14:paraId="4200F06D">
      <w:r>
        <w:t>【稀有度】不常见</w:t>
      </w:r>
    </w:p>
    <w:p w14:paraId="38D0C880">
      <w:r>
        <w:t>【战力参考】3</w:t>
      </w:r>
    </w:p>
    <w:p w14:paraId="1DEA5FF2">
      <w:r>
        <w:t>【属性参考】力8 智8 耐8 敏11</w:t>
      </w:r>
    </w:p>
    <w:p w14:paraId="6143D46E">
      <w:r>
        <w:t>【掉落物】</w:t>
      </w:r>
    </w:p>
    <w:p w14:paraId="639A7441">
      <w:r>
        <w:t xml:space="preserve">  · mh-b1-1 | 劣质一阶冰属性魔核</w:t>
      </w:r>
    </w:p>
    <w:p w14:paraId="54430FF2">
      <w:r>
        <w:t xml:space="preserve">  · cl-546 | 霜角</w:t>
      </w:r>
    </w:p>
    <w:p w14:paraId="0633F953">
      <w:r>
        <w:t xml:space="preserve">  · cl-598 | 鹿皮</w:t>
      </w:r>
    </w:p>
    <w:p w14:paraId="5EB635C5">
      <w:r>
        <w:t>---</w:t>
      </w:r>
    </w:p>
    <w:p w14:paraId="63484CEB">
      <w:r>
        <w:t>【ID】WB-077</w:t>
      </w:r>
    </w:p>
    <w:p w14:paraId="7DBC7EF3">
      <w:r>
        <w:t>【名称】暗影潜伏蛛</w:t>
      </w:r>
    </w:p>
    <w:p w14:paraId="17DEED7F">
      <w:r>
        <w:t>【分类】暗</w:t>
      </w:r>
    </w:p>
    <w:p w14:paraId="06FFA46F">
      <w:r>
        <w:t>【品阶】一阶</w:t>
      </w:r>
    </w:p>
    <w:p w14:paraId="5BC0443C">
      <w:r>
        <w:t>【危险度】高</w:t>
      </w:r>
    </w:p>
    <w:p w14:paraId="5E7D3EE6">
      <w:r>
        <w:t>【栖息地】洞穴深处完全无光区、废弃矿井的底层</w:t>
      </w:r>
    </w:p>
    <w:p w14:paraId="5F1D92B8">
      <w:r>
        <w:t>【外观】通体漆黑如焦油，八足细长覆盖倒刺，腹部有暗灰斑纹，眼列八只呈暗红，步足末端有绒毛可吸附岩壁。</w:t>
      </w:r>
    </w:p>
    <w:p w14:paraId="79C9B8B0">
      <w:r>
        <w:t>【体型】体长0.3米，足展0.6米，体重2公斤</w:t>
      </w:r>
    </w:p>
    <w:p w14:paraId="3DF7A196">
      <w:r>
        <w:t>【核心能力】在绝对黑暗中释放暗影网，蛛网附有暗属性遮蔽效果，即使持有光源也仅能看清3米范围；咬合时注入暗毒，使中毒者逐渐失去视觉，视野随毒素扩散而缩小。</w:t>
      </w:r>
    </w:p>
    <w:p w14:paraId="29F7C1FC">
      <w:r>
        <w:t>【弱点】强光可瞬间破除暗影网遮蔽效果，暴露出蛛网位置；火焰可烧毁蛛网；怕振动感知型对手，可通过地面震波反向定位。</w:t>
      </w:r>
    </w:p>
    <w:p w14:paraId="042265D2">
      <w:r>
        <w:t>【性情】伏击型掠食者，在暗处耐心等待猎物经过，吐丝封路后从顶壁扑袭。</w:t>
      </w:r>
    </w:p>
    <w:p w14:paraId="6B2F0E2C">
      <w:r>
        <w:t>【稀有度】不常见</w:t>
      </w:r>
    </w:p>
    <w:p w14:paraId="3C49CC45">
      <w:r>
        <w:t>【战力参考】4</w:t>
      </w:r>
    </w:p>
    <w:p w14:paraId="2CEEAF62">
      <w:r>
        <w:t>【属性参考】力11 智10 耐8 敏11</w:t>
      </w:r>
    </w:p>
    <w:p w14:paraId="29BF9280">
      <w:r>
        <w:t>【掉落物】</w:t>
      </w:r>
    </w:p>
    <w:p w14:paraId="180FACD0">
      <w:r>
        <w:t xml:space="preserve">  · mh-a1-2 | 普通一阶暗属性魔核</w:t>
      </w:r>
    </w:p>
    <w:p w14:paraId="1B26C63E">
      <w:r>
        <w:t xml:space="preserve">  · cl-233 | 暗蛛丝</w:t>
      </w:r>
    </w:p>
    <w:p w14:paraId="507D7C52">
      <w:r>
        <w:t xml:space="preserve">  · cl-272 | 毒牙</w:t>
      </w:r>
    </w:p>
    <w:p w14:paraId="5A94BB21">
      <w:r>
        <w:t>---</w:t>
      </w:r>
    </w:p>
    <w:p w14:paraId="77A7FCE2">
      <w:r>
        <w:t>【ID】WB-078</w:t>
      </w:r>
    </w:p>
    <w:p w14:paraId="2BA969A6">
      <w:r>
        <w:t>【名称】毒瘴蛙</w:t>
      </w:r>
    </w:p>
    <w:p w14:paraId="1621D55B">
      <w:r>
        <w:t>【分类】毒</w:t>
      </w:r>
    </w:p>
    <w:p w14:paraId="1EF39172">
      <w:r>
        <w:t>【品阶】一阶</w:t>
      </w:r>
    </w:p>
    <w:p w14:paraId="76E24B41">
      <w:r>
        <w:t>【危险度】中</w:t>
      </w:r>
    </w:p>
    <w:p w14:paraId="2EF4995D">
      <w:r>
        <w:t>【栖息地】沼泽湿地泥泞处、腐木堆积的浅水塘</w:t>
      </w:r>
    </w:p>
    <w:p w14:paraId="1CC343FF">
      <w:r>
        <w:t>【外观】皮肤粗糙满是疙瘩，体色土黄带暗绿斑纹，疙瘩顶端有孔可分泌毒液，眼大鼓出，瞳孔呈横线。</w:t>
      </w:r>
    </w:p>
    <w:p w14:paraId="3128A099">
      <w:r>
        <w:t>【体型】体长0.2米，宽0.15米，体重1.5公斤</w:t>
      </w:r>
    </w:p>
    <w:p w14:paraId="1AE6D9A6">
      <w:r>
        <w:t>【核心能力】从背部疙瘩喷射毒雾，形成直径4米的毒性雾气带，吸入后产生头晕、呕吐、肌肉无力；舌头弹出带毒液，触碰皮肤即引发红肿水疱。</w:t>
      </w:r>
    </w:p>
    <w:p w14:paraId="11828402">
      <w:r>
        <w:t>【弱点】雷属性攻击可通过毒雾导电，反噬自身；干燥环境会使其毒腺分泌减少，毒雾浓度下降；弹跳虽远但落地有短暂停滞可被击中。</w:t>
      </w:r>
    </w:p>
    <w:p w14:paraId="5A3DD7D7">
      <w:r>
        <w:t>【性情】夜间活动，昼伏夜出，对人类有警告性嘶叫，若靠近3米内即喷射毒雾。</w:t>
      </w:r>
    </w:p>
    <w:p w14:paraId="170A0C7D">
      <w:r>
        <w:t>【稀有度】常见</w:t>
      </w:r>
    </w:p>
    <w:p w14:paraId="7DACE676">
      <w:r>
        <w:t>【战力参考】3</w:t>
      </w:r>
    </w:p>
    <w:p w14:paraId="0765B50F">
      <w:r>
        <w:t>【属性参考】力9 智8 耐8 敏11</w:t>
      </w:r>
    </w:p>
    <w:p w14:paraId="4F406665">
      <w:r>
        <w:t>【掉落物】</w:t>
      </w:r>
    </w:p>
    <w:p w14:paraId="1F9754A7">
      <w:r>
        <w:t xml:space="preserve">  · mh-d1-1 | 劣质一阶毒属性魔核</w:t>
      </w:r>
    </w:p>
    <w:p w14:paraId="289508BD">
      <w:r>
        <w:t xml:space="preserve">  · cl-276 | 毒腺囊</w:t>
      </w:r>
    </w:p>
    <w:p w14:paraId="314D8D94">
      <w:r>
        <w:t xml:space="preserve">  · cl-447 | 蛙皮</w:t>
      </w:r>
    </w:p>
    <w:p w14:paraId="5CA4745B">
      <w:r>
        <w:t>---</w:t>
      </w:r>
    </w:p>
    <w:p w14:paraId="2098A68F">
      <w:r>
        <w:t>【ID】WB-079</w:t>
      </w:r>
    </w:p>
    <w:p w14:paraId="43F330F7">
      <w:r>
        <w:t>【名称】熔岩幼蜥</w:t>
      </w:r>
    </w:p>
    <w:p w14:paraId="2A69F709">
      <w:r>
        <w:t>【分类】火</w:t>
      </w:r>
    </w:p>
    <w:p w14:paraId="18ED0B56">
      <w:r>
        <w:t>【品阶】一阶</w:t>
      </w:r>
    </w:p>
    <w:p w14:paraId="3F410CD7">
      <w:r>
        <w:t>【危险度】低</w:t>
      </w:r>
    </w:p>
    <w:p w14:paraId="091933F3">
      <w:r>
        <w:t>【栖息地】黑石山脚岩浆河畔</w:t>
      </w:r>
    </w:p>
    <w:p w14:paraId="3D3AE078">
      <w:r>
        <w:t>【外观】体表覆盖暗红色鳞片，背脊有火焰状凸起，瞳孔呈竖线状如熔岩流纹</w:t>
      </w:r>
    </w:p>
    <w:p w14:paraId="624D54E1">
      <w:r>
        <w:t>【体型】体长0.8米，肩高0.3米</w:t>
      </w:r>
    </w:p>
    <w:p w14:paraId="6CD740D2">
      <w:r>
        <w:t>【核心能力】喷吐灼热唾液，能引燃干草和布料；尾部抽击可留下轻微烫伤</w:t>
      </w:r>
    </w:p>
    <w:p w14:paraId="03C3ECCA">
      <w:r>
        <w:t>【弱点】水属性攻击可迅速熄灭其体表火焰并使其虚弱</w:t>
      </w:r>
    </w:p>
    <w:p w14:paraId="45B25B80">
      <w:r>
        <w:t>【性情】胆小但护巢，遇敌先喷吐后逃窜</w:t>
      </w:r>
    </w:p>
    <w:p w14:paraId="07AAE40D">
      <w:r>
        <w:t>【稀有度】常见</w:t>
      </w:r>
    </w:p>
    <w:p w14:paraId="0EF44D15">
      <w:r>
        <w:t>【战力参考】3</w:t>
      </w:r>
    </w:p>
    <w:p w14:paraId="4D33212B">
      <w:r>
        <w:t>【属性参考】力12 智5 耐9 敏10</w:t>
      </w:r>
    </w:p>
    <w:p w14:paraId="042ECBF8">
      <w:r>
        <w:t>【掉落物】</w:t>
      </w:r>
    </w:p>
    <w:p w14:paraId="277DB1C6">
      <w:r>
        <w:t xml:space="preserve">  · mh-h1-1 | 劣质一阶火属性魔核</w:t>
      </w:r>
    </w:p>
    <w:p w14:paraId="32F8D7B6">
      <w:r>
        <w:t xml:space="preserve">  · cl-334 | 火焰蜥皮</w:t>
      </w:r>
    </w:p>
    <w:p w14:paraId="666015F4">
      <w:r>
        <w:t xml:space="preserve">  · cl-199 | 幼蜥爪骨</w:t>
      </w:r>
    </w:p>
    <w:p w14:paraId="555BBA8B">
      <w:r>
        <w:t>---</w:t>
      </w:r>
    </w:p>
    <w:p w14:paraId="6B05A703">
      <w:r>
        <w:t>【ID】WB-080</w:t>
      </w:r>
    </w:p>
    <w:p w14:paraId="2E6584A3">
      <w:r>
        <w:t>【名称】霜纹蛛</w:t>
      </w:r>
    </w:p>
    <w:p w14:paraId="138E46BD">
      <w:r>
        <w:t>【分类】冰</w:t>
      </w:r>
    </w:p>
    <w:p w14:paraId="387D51F0">
      <w:r>
        <w:t>【品阶】一阶</w:t>
      </w:r>
    </w:p>
    <w:p w14:paraId="0C7BD275">
      <w:r>
        <w:t>【危险度】低</w:t>
      </w:r>
    </w:p>
    <w:p w14:paraId="39BB3FCC">
      <w:r>
        <w:t>【栖息地】落雪森林的枯树洞中</w:t>
      </w:r>
    </w:p>
    <w:p w14:paraId="1BEEB1CE">
      <w:r>
        <w:t>【外观】通体淡蓝色，腹部有白色霜花状纹路，八足细长带冰刺</w:t>
      </w:r>
    </w:p>
    <w:p w14:paraId="3D008665">
      <w:r>
        <w:t>【体型】体长0.4米，腿展1.2米</w:t>
      </w:r>
    </w:p>
    <w:p w14:paraId="74C4EE3F">
      <w:r>
        <w:t>【核心能力】吐出低温蛛丝可冻结小动物；近战时用前足刺入冰冻猎物</w:t>
      </w:r>
    </w:p>
    <w:p w14:paraId="34059325">
      <w:r>
        <w:t>【弱点】火属性攻击能融化蛛丝并灼伤其腹部</w:t>
      </w:r>
    </w:p>
    <w:p w14:paraId="2D45810E">
      <w:r>
        <w:t>【性情】潜伏捕食，不主动袭击人类</w:t>
      </w:r>
    </w:p>
    <w:p w14:paraId="3A449BF9">
      <w:r>
        <w:t>【稀有度】常见</w:t>
      </w:r>
    </w:p>
    <w:p w14:paraId="72D3AB5C">
      <w:r>
        <w:t>【战力参考】2</w:t>
      </w:r>
    </w:p>
    <w:p w14:paraId="3748F7CF">
      <w:r>
        <w:t>【属性参考】力6 智6 耐7 敏9</w:t>
      </w:r>
    </w:p>
    <w:p w14:paraId="70D13E35">
      <w:r>
        <w:t>【掉落物】</w:t>
      </w:r>
    </w:p>
    <w:p w14:paraId="562F4E7F">
      <w:r>
        <w:t xml:space="preserve">  · mh-b1-1 | 劣质一阶冰属性魔核</w:t>
      </w:r>
    </w:p>
    <w:p w14:paraId="105B02AB">
      <w:r>
        <w:t xml:space="preserve">  · cl-545 | 霜蛛丝线</w:t>
      </w:r>
    </w:p>
    <w:p w14:paraId="39ECCAB6">
      <w:r>
        <w:t xml:space="preserve">  · cl-116 | 冰刺足肢</w:t>
      </w:r>
    </w:p>
    <w:p w14:paraId="0A0B507B">
      <w:r>
        <w:t>---</w:t>
      </w:r>
    </w:p>
    <w:p w14:paraId="29594138">
      <w:r>
        <w:t>【ID】WB-081</w:t>
      </w:r>
    </w:p>
    <w:p w14:paraId="37774BA6">
      <w:r>
        <w:t>【名称】沙尘鼬</w:t>
      </w:r>
    </w:p>
    <w:p w14:paraId="7CFF3BC3">
      <w:r>
        <w:t>【分类】风</w:t>
      </w:r>
    </w:p>
    <w:p w14:paraId="11527A57">
      <w:r>
        <w:t>【品阶】一阶</w:t>
      </w:r>
    </w:p>
    <w:p w14:paraId="264D1817">
      <w:r>
        <w:t>【危险度】低</w:t>
      </w:r>
    </w:p>
    <w:p w14:paraId="40A9E246">
      <w:r>
        <w:t>【栖息地】大漠边缘的沙丘地带</w:t>
      </w:r>
    </w:p>
    <w:p w14:paraId="3E64448E">
      <w:r>
        <w:t>【外观】土黄色皮毛，尾部蓬松如蒲扇，耳尖有两簇绒毛，眼瞳琥珀色</w:t>
      </w:r>
    </w:p>
    <w:p w14:paraId="68388C49">
      <w:r>
        <w:t>【体型】体长0.6米，肩高0.25米</w:t>
      </w:r>
    </w:p>
    <w:p w14:paraId="634E6ECB">
      <w:r>
        <w:t>【核心能力】从口中喷出高速沙粒流，可打乱敌人视线并擦伤皮肤</w:t>
      </w:r>
    </w:p>
    <w:p w14:paraId="05109F1D">
      <w:r>
        <w:t>【弱点】湿润环境或水属性攻击可使其沙粒失效，行动迟缓</w:t>
      </w:r>
    </w:p>
    <w:p w14:paraId="67A1F4CA">
      <w:r>
        <w:t>【性情】机警怕人，遇敌先喷沙后遁地</w:t>
      </w:r>
    </w:p>
    <w:p w14:paraId="4AEE4EC6">
      <w:r>
        <w:t>【稀有度】常见</w:t>
      </w:r>
    </w:p>
    <w:p w14:paraId="72C4D3A9">
      <w:r>
        <w:t>【战力参考】3</w:t>
      </w:r>
    </w:p>
    <w:p w14:paraId="4529DE5A">
      <w:r>
        <w:t>【属性参考】力7 智5 耐6 敏20</w:t>
      </w:r>
    </w:p>
    <w:p w14:paraId="15530558">
      <w:r>
        <w:t>【掉落物】</w:t>
      </w:r>
    </w:p>
    <w:p w14:paraId="288CD71F">
      <w:r>
        <w:t xml:space="preserve">  · mh-f1-1 | 劣质一阶风属性魔核</w:t>
      </w:r>
    </w:p>
    <w:p w14:paraId="17F7BDBD">
      <w:r>
        <w:t xml:space="preserve">  · cl-322 | 沙鼬毫毛</w:t>
      </w:r>
    </w:p>
    <w:p w14:paraId="0D581CF2">
      <w:r>
        <w:t xml:space="preserve">  · cl-566 | 风囊气囊</w:t>
      </w:r>
    </w:p>
    <w:p w14:paraId="677C5C49">
      <w:r>
        <w:t>---</w:t>
      </w:r>
    </w:p>
    <w:p w14:paraId="1C4E3AD0">
      <w:r>
        <w:t>【ID】WB-082</w:t>
      </w:r>
    </w:p>
    <w:p w14:paraId="55CFA26F">
      <w:r>
        <w:t>【名称】岩甲龟</w:t>
      </w:r>
    </w:p>
    <w:p w14:paraId="347DC09F">
      <w:r>
        <w:t>【分类】土</w:t>
      </w:r>
    </w:p>
    <w:p w14:paraId="3FB51D43">
      <w:r>
        <w:t>【品阶】一阶</w:t>
      </w:r>
    </w:p>
    <w:p w14:paraId="2EBE8F20">
      <w:r>
        <w:t>【危险度】低</w:t>
      </w:r>
    </w:p>
    <w:p w14:paraId="706ADF4F">
      <w:r>
        <w:t>【栖息地】魔兽山脉溪流中的巨石滩</w:t>
      </w:r>
    </w:p>
    <w:p w14:paraId="0E34057B">
      <w:r>
        <w:t>【外观】龟壳呈灰褐色，表面有凹凸不平的岩石纹路，四肢粗短覆硬皮</w:t>
      </w:r>
    </w:p>
    <w:p w14:paraId="0F2F907A">
      <w:r>
        <w:t>【体型】壳长0.7米，壳高0.3米</w:t>
      </w:r>
    </w:p>
    <w:p w14:paraId="798D9218">
      <w:r>
        <w:t>【核心能力】蜷缩时龟壳硬度堪比普通铁器；能猛然撞击震退小型敌人</w:t>
      </w:r>
    </w:p>
    <w:p w14:paraId="4AAE6008">
      <w:r>
        <w:t>【弱点】腹部无甲防御薄弱，翻身后难以起身</w:t>
      </w:r>
    </w:p>
    <w:p w14:paraId="055E6489">
      <w:r>
        <w:t>【性情】温和迟钝，遇敌缩壳不动</w:t>
      </w:r>
    </w:p>
    <w:p w14:paraId="0527DDD9">
      <w:r>
        <w:t>【稀有度】常见</w:t>
      </w:r>
    </w:p>
    <w:p w14:paraId="22DD4B28">
      <w:r>
        <w:t>【战力参考】2</w:t>
      </w:r>
    </w:p>
    <w:p w14:paraId="47C7033C">
      <w:r>
        <w:t>【属性参考】力9 智4 耐10 敏7</w:t>
      </w:r>
    </w:p>
    <w:p w14:paraId="0DCCD06F">
      <w:r>
        <w:t>【掉落物】</w:t>
      </w:r>
    </w:p>
    <w:p w14:paraId="26E52F29">
      <w:r>
        <w:t xml:space="preserve">  · mh-t1-1 | 劣质一阶土属性魔核</w:t>
      </w:r>
    </w:p>
    <w:p w14:paraId="4DA32243">
      <w:r>
        <w:t xml:space="preserve">  · cl-187 | 岩壳碎片</w:t>
      </w:r>
    </w:p>
    <w:p w14:paraId="0A56396F">
      <w:r>
        <w:t xml:space="preserve">  · cl-612 | 龟甲筋腱</w:t>
      </w:r>
    </w:p>
    <w:p w14:paraId="1ECB8FF6">
      <w:r>
        <w:t>---</w:t>
      </w:r>
    </w:p>
    <w:p w14:paraId="582733D4">
      <w:r>
        <w:t>【ID】WB-083</w:t>
      </w:r>
    </w:p>
    <w:p w14:paraId="5FCFCDE4">
      <w:r>
        <w:t>【名称】雷纹蜂</w:t>
      </w:r>
    </w:p>
    <w:p w14:paraId="3321A9E5">
      <w:r>
        <w:t>【分类】雷</w:t>
      </w:r>
    </w:p>
    <w:p w14:paraId="595C040E">
      <w:r>
        <w:t>【品阶】一阶</w:t>
      </w:r>
    </w:p>
    <w:p w14:paraId="140FCF3C">
      <w:r>
        <w:t>【危险度】中</w:t>
      </w:r>
    </w:p>
    <w:p w14:paraId="21A53093">
      <w:r>
        <w:t>【栖息地】雷鸣草原的枯木林</w:t>
      </w:r>
    </w:p>
    <w:p w14:paraId="00F725D6">
      <w:r>
        <w:t>【外观】体长如拇指，腹部有黄色雷纹交错，双翅透明带蓝光，复眼赤红</w:t>
      </w:r>
    </w:p>
    <w:p w14:paraId="44C92FEB">
      <w:r>
        <w:t>【体型】体长3厘米，翼展6厘米</w:t>
      </w:r>
    </w:p>
    <w:p w14:paraId="0F6F5ECC">
      <w:r>
        <w:t>【核心能力】尾部蛰刺可释放微弱电流，群体攻击时能麻痹小型野兽</w:t>
      </w:r>
    </w:p>
    <w:p w14:paraId="059D5870">
      <w:r>
        <w:t>【弱点】烟雾可驱散其蜂群，土属性厚甲可隔绝电流</w:t>
      </w:r>
    </w:p>
    <w:p w14:paraId="2C8611E6">
      <w:r>
        <w:t>【性情】领地意识极强，群体出动追击入侵者</w:t>
      </w:r>
    </w:p>
    <w:p w14:paraId="56ABC673">
      <w:r>
        <w:t>【稀有度】不常见</w:t>
      </w:r>
    </w:p>
    <w:p w14:paraId="5BC6065E">
      <w:r>
        <w:t>【战力参考】1</w:t>
      </w:r>
    </w:p>
    <w:p w14:paraId="335C302A">
      <w:r>
        <w:t>【属性参考】力6 智4 耐4 敏10</w:t>
      </w:r>
    </w:p>
    <w:p w14:paraId="7BF4949A">
      <w:r>
        <w:t>【掉落物】</w:t>
      </w:r>
    </w:p>
    <w:p w14:paraId="5405EF5F">
      <w:r>
        <w:t xml:space="preserve">  · mh-l1-1 | 劣质一阶雷属性魔核</w:t>
      </w:r>
    </w:p>
    <w:p w14:paraId="09BBDDF1">
      <w:r>
        <w:t xml:space="preserve">  · cl-532 | 雷蜂毒囊</w:t>
      </w:r>
    </w:p>
    <w:p w14:paraId="4822E17A">
      <w:r>
        <w:t xml:space="preserve">  · cl-523 | 雷纹翅膀</w:t>
      </w:r>
    </w:p>
    <w:p w14:paraId="6299C471">
      <w:r>
        <w:t>---</w:t>
      </w:r>
    </w:p>
    <w:p w14:paraId="7DC5B281">
      <w:r>
        <w:t>【ID】WB-084</w:t>
      </w:r>
    </w:p>
    <w:p w14:paraId="63195AF9">
      <w:r>
        <w:t>【名称】沼泥蟾</w:t>
      </w:r>
    </w:p>
    <w:p w14:paraId="4995A64B">
      <w:r>
        <w:t>【分类】毒</w:t>
      </w:r>
    </w:p>
    <w:p w14:paraId="2466C272">
      <w:r>
        <w:t>【品阶】一阶</w:t>
      </w:r>
    </w:p>
    <w:p w14:paraId="2E6BA9DE">
      <w:r>
        <w:t>【危险度】中</w:t>
      </w:r>
    </w:p>
    <w:p w14:paraId="78340A0F">
      <w:r>
        <w:t>【栖息地】黑泥沼泽的腐水潭</w:t>
      </w:r>
    </w:p>
    <w:p w14:paraId="3D8DFC33">
      <w:r>
        <w:t>【外观】皮肤墨绿色布满疣状凸起，鼓起的双眼呈黄绿色，口中黏涎拉丝</w:t>
      </w:r>
    </w:p>
    <w:p w14:paraId="5A4F492D">
      <w:r>
        <w:t>【体型】体长0.3米，宽0.2米</w:t>
      </w:r>
    </w:p>
    <w:p w14:paraId="2BCE44CF">
      <w:r>
        <w:t>【核心能力】皮肤渗出毒液可腐蚀衣物并引发瘙痒；跳跃后溅起的泥浆有麻痹效果</w:t>
      </w:r>
    </w:p>
    <w:p w14:paraId="04CBB2B8">
      <w:r>
        <w:t>【弱点】火属性攻击可蒸发其体表毒液，光属性斗气可净化毒素</w:t>
      </w:r>
    </w:p>
    <w:p w14:paraId="608C53F7">
      <w:r>
        <w:t>【性情】被动防御，受惊时喷射毒液</w:t>
      </w:r>
    </w:p>
    <w:p w14:paraId="0200ADA0">
      <w:r>
        <w:t>【稀有度】常见</w:t>
      </w:r>
    </w:p>
    <w:p w14:paraId="670D8334">
      <w:r>
        <w:t>【战力参考】3</w:t>
      </w:r>
    </w:p>
    <w:p w14:paraId="63957CFE">
      <w:r>
        <w:t>【属性参考】力9 智8 耐8 敏11</w:t>
      </w:r>
    </w:p>
    <w:p w14:paraId="267C4B0E">
      <w:r>
        <w:t>【掉落物】</w:t>
      </w:r>
    </w:p>
    <w:p w14:paraId="78799CCA">
      <w:r>
        <w:t xml:space="preserve">  · mh-d1-1 | 劣质一阶毒属性魔核</w:t>
      </w:r>
    </w:p>
    <w:p w14:paraId="797D8A1A">
      <w:r>
        <w:t xml:space="preserve">  · cl-473 | 蟾毒腺体</w:t>
      </w:r>
    </w:p>
    <w:p w14:paraId="646788E8">
      <w:r>
        <w:t xml:space="preserve">  · cl-323 | 沼泽黏液</w:t>
      </w:r>
    </w:p>
    <w:p w14:paraId="2F56B09C">
      <w:r>
        <w:t>---</w:t>
      </w:r>
    </w:p>
    <w:p w14:paraId="19B80E6F">
      <w:r>
        <w:t>【ID】WB-085</w:t>
      </w:r>
    </w:p>
    <w:p w14:paraId="1C6DD4A6">
      <w:r>
        <w:t>【名称】暗影蝠</w:t>
      </w:r>
    </w:p>
    <w:p w14:paraId="1DB6125C">
      <w:r>
        <w:t>【分类】暗</w:t>
      </w:r>
    </w:p>
    <w:p w14:paraId="616CDE37">
      <w:r>
        <w:t>【品阶】一阶</w:t>
      </w:r>
    </w:p>
    <w:p w14:paraId="11781F9B">
      <w:r>
        <w:t>【危险度】中</w:t>
      </w:r>
    </w:p>
    <w:p w14:paraId="6043BA2D">
      <w:r>
        <w:t>【栖息地】阴风洞穴深处的钟乳石顶</w:t>
      </w:r>
    </w:p>
    <w:p w14:paraId="5E586A20">
      <w:r>
        <w:t>【外观】通体漆黑，翼膜薄如蝉翼，面部褶皱如枯叶，牙齿细密锋利</w:t>
      </w:r>
    </w:p>
    <w:p w14:paraId="14994AD2">
      <w:r>
        <w:t>【体型】翼展0.5米，体长0.15米</w:t>
      </w:r>
    </w:p>
    <w:p w14:paraId="4E03631F">
      <w:r>
        <w:t>【核心能力】发出超声波干扰敌人感知；夜间吸血时可短暂提升速度</w:t>
      </w:r>
    </w:p>
    <w:p w14:paraId="0731BE0C">
      <w:r>
        <w:t>【弱点】强光或火把可使其失明并失去方向感</w:t>
      </w:r>
    </w:p>
    <w:p w14:paraId="33AD6939">
      <w:r>
        <w:t>【性情】夜晚活动，群居但怯光</w:t>
      </w:r>
    </w:p>
    <w:p w14:paraId="1A0888B6">
      <w:r>
        <w:t>【稀有度】不常见</w:t>
      </w:r>
    </w:p>
    <w:p w14:paraId="23E2C147">
      <w:r>
        <w:t>【战力参考】3</w:t>
      </w:r>
    </w:p>
    <w:p w14:paraId="17F41B0B">
      <w:r>
        <w:t>【属性参考】力10 智8 耐7 敏10</w:t>
      </w:r>
    </w:p>
    <w:p w14:paraId="5F2967A0">
      <w:r>
        <w:t>【掉落物】</w:t>
      </w:r>
    </w:p>
    <w:p w14:paraId="64CA4528">
      <w:r>
        <w:t xml:space="preserve">  · mh-a1-1 | 劣质一阶暗属性魔核</w:t>
      </w:r>
    </w:p>
    <w:p w14:paraId="3CB423C1">
      <w:r>
        <w:t xml:space="preserve">  · cl-235 | 暗蝠翼膜</w:t>
      </w:r>
    </w:p>
    <w:p w14:paraId="69A0329C">
      <w:r>
        <w:t xml:space="preserve">  · cl-183 | 尖牙刺</w:t>
      </w:r>
    </w:p>
    <w:p w14:paraId="229F2970">
      <w:r>
        <w:t>---</w:t>
      </w:r>
    </w:p>
    <w:p w14:paraId="306604CF">
      <w:r>
        <w:t>【ID】WB-086</w:t>
      </w:r>
    </w:p>
    <w:p w14:paraId="7AFDC092">
      <w:r>
        <w:t>【名称】青木狼</w:t>
      </w:r>
    </w:p>
    <w:p w14:paraId="3E090BBE">
      <w:r>
        <w:t>【分类】木</w:t>
      </w:r>
    </w:p>
    <w:p w14:paraId="5F0B5B4C">
      <w:r>
        <w:t>【品阶】一阶</w:t>
      </w:r>
    </w:p>
    <w:p w14:paraId="2E118E84">
      <w:r>
        <w:t>【危险度】中</w:t>
      </w:r>
    </w:p>
    <w:p w14:paraId="2731ABFA">
      <w:r>
        <w:t>【栖息地】翠竹林深处的藤蔓丛</w:t>
      </w:r>
    </w:p>
    <w:p w14:paraId="671A7975">
      <w:r>
        <w:t>【外观】皮毛呈青竹色，背脊有藤蔓状深色条纹，双目碧绿，利爪带倒刺</w:t>
      </w:r>
    </w:p>
    <w:p w14:paraId="582624A5">
      <w:r>
        <w:t>【体型】体长1.2米，肩高0.6米</w:t>
      </w:r>
    </w:p>
    <w:p w14:paraId="0E3FD9A0">
      <w:r>
        <w:t>【核心能力】用藤蔓般的尾巴缠绕猎物小腿；利爪有微弱木系毒液，可令伤口发痒</w:t>
      </w:r>
    </w:p>
    <w:p w14:paraId="37FDEF49">
      <w:r>
        <w:t>【弱点】火属性攻击可烧毁其藤蔓缠绕，金属性斗技可斩断其爪</w:t>
      </w:r>
    </w:p>
    <w:p w14:paraId="639EA719">
      <w:r>
        <w:t>【性情】狡猾群居，擅长伏击落单者</w:t>
      </w:r>
    </w:p>
    <w:p w14:paraId="45DB49A6">
      <w:r>
        <w:t>【稀有度】常见</w:t>
      </w:r>
    </w:p>
    <w:p w14:paraId="1DA79DFA">
      <w:r>
        <w:t>【战力参考】4</w:t>
      </w:r>
    </w:p>
    <w:p w14:paraId="1A9A1FEA">
      <w:r>
        <w:t>【属性参考】力9 智8 耐12 敏11</w:t>
      </w:r>
    </w:p>
    <w:p w14:paraId="0A529B26">
      <w:r>
        <w:t>【掉落物】</w:t>
      </w:r>
    </w:p>
    <w:p w14:paraId="070D57BB">
      <w:r>
        <w:t xml:space="preserve">  · mh-m1-2 | 普通一阶木属性魔核</w:t>
      </w:r>
    </w:p>
    <w:p w14:paraId="55BC5AA6">
      <w:r>
        <w:t xml:space="preserve">  · cl-548 | 青木狼牙</w:t>
      </w:r>
    </w:p>
    <w:p w14:paraId="45781237">
      <w:r>
        <w:t xml:space="preserve">  · cl-428 | 藤蔓尾筋</w:t>
      </w:r>
    </w:p>
    <w:p w14:paraId="2AD4323A">
      <w:r>
        <w:t>---</w:t>
      </w:r>
    </w:p>
    <w:p w14:paraId="4081ADBC">
      <w:r>
        <w:t>【ID】WB-087</w:t>
      </w:r>
    </w:p>
    <w:p w14:paraId="69729E32">
      <w:r>
        <w:t>【名称】炽火雀</w:t>
      </w:r>
    </w:p>
    <w:p w14:paraId="3EFFF8C1">
      <w:r>
        <w:t>【分类】火</w:t>
      </w:r>
    </w:p>
    <w:p w14:paraId="3902D313">
      <w:r>
        <w:t>【品阶】一阶</w:t>
      </w:r>
    </w:p>
    <w:p w14:paraId="750FD808">
      <w:r>
        <w:t>【危险度】低</w:t>
      </w:r>
    </w:p>
    <w:p w14:paraId="25B1CA1E">
      <w:r>
        <w:t>【栖息地】火山口附近的焦树林</w:t>
      </w:r>
    </w:p>
    <w:p w14:paraId="4AF02805">
      <w:r>
        <w:t>【外观】羽毛赤红如火，尾羽分叉呈火焰状，喙部短粗带炭黑色，足爪赤红</w:t>
      </w:r>
    </w:p>
    <w:p w14:paraId="207766E8">
      <w:r>
        <w:t>【体型】体长0.2米，翼展0.35米</w:t>
      </w:r>
    </w:p>
    <w:p w14:paraId="65C85419">
      <w:r>
        <w:t>【核心能力】从喙中喷出火星点，可引燃干草；高速俯冲时羽翼摩擦产生热浪</w:t>
      </w:r>
    </w:p>
    <w:p w14:paraId="2A1C9CC0">
      <w:r>
        <w:t>【弱点】水属性攻击可熄灭其体表火花并使其体温骤降</w:t>
      </w:r>
    </w:p>
    <w:p w14:paraId="586944EE">
      <w:r>
        <w:t>【性情】活泼好动，偶尔偷食低阶丹药材料</w:t>
      </w:r>
    </w:p>
    <w:p w14:paraId="550C0CE7">
      <w:r>
        <w:t>【稀有度】常见</w:t>
      </w:r>
    </w:p>
    <w:p w14:paraId="727B1E34">
      <w:r>
        <w:t>【战力参考】2</w:t>
      </w:r>
    </w:p>
    <w:p w14:paraId="362E9935">
      <w:r>
        <w:t>【属性参考】力10 智4 耐8 敏8</w:t>
      </w:r>
    </w:p>
    <w:p w14:paraId="1B6801A1">
      <w:r>
        <w:t>【掉落物】</w:t>
      </w:r>
    </w:p>
    <w:p w14:paraId="6104B63A">
      <w:r>
        <w:t xml:space="preserve">  · mh-h1-1 | 劣质一阶火属性魔核</w:t>
      </w:r>
    </w:p>
    <w:p w14:paraId="1FD8963F">
      <w:r>
        <w:t xml:space="preserve">  · cl-347 | 炽火翎羽</w:t>
      </w:r>
    </w:p>
    <w:p w14:paraId="651DBED6">
      <w:r>
        <w:t xml:space="preserve">  · cl-326 | 火喙硬壳</w:t>
      </w:r>
    </w:p>
    <w:p w14:paraId="33CA0907">
      <w:r>
        <w:t>---</w:t>
      </w:r>
    </w:p>
    <w:p w14:paraId="0DA2C837">
      <w:r>
        <w:t>【ID】WB-088</w:t>
      </w:r>
    </w:p>
    <w:p w14:paraId="5FB3B6F9">
      <w:r>
        <w:t>【名称】冰晶蝶</w:t>
      </w:r>
    </w:p>
    <w:p w14:paraId="0E214FF5">
      <w:r>
        <w:t>【分类】冰</w:t>
      </w:r>
    </w:p>
    <w:p w14:paraId="7CF06845">
      <w:r>
        <w:t>【品阶】一阶</w:t>
      </w:r>
    </w:p>
    <w:p w14:paraId="307DFDBE">
      <w:r>
        <w:t>【危险度】低</w:t>
      </w:r>
    </w:p>
    <w:p w14:paraId="6852216A">
      <w:r>
        <w:t>【栖息地】永冻冰窟的岩壁缝隙</w:t>
      </w:r>
    </w:p>
    <w:p w14:paraId="6A777C28">
      <w:r>
        <w:t>【外观】翅翼呈半透明冰晶状，上有雪绒花图案，触须如冰棱，身体淡蓝色</w:t>
      </w:r>
    </w:p>
    <w:p w14:paraId="6FBFC660">
      <w:r>
        <w:t>【体型】翼展0.1米，体长0.05米</w:t>
      </w:r>
    </w:p>
    <w:p w14:paraId="297538BE">
      <w:r>
        <w:t>【核心能力】振翅时散落冰晶粉末，可冻结小片水渍；触须触碰可造成轻微冰伤</w:t>
      </w:r>
    </w:p>
    <w:p w14:paraId="5F5D3831">
      <w:r>
        <w:t>【弱点】火属性攻击可融化其翅翼，使其丧失飞行能力</w:t>
      </w:r>
    </w:p>
    <w:p w14:paraId="3545E255">
      <w:r>
        <w:t>【性情】温和，受惊则喷散冰雾逃走</w:t>
      </w:r>
    </w:p>
    <w:p w14:paraId="73AF8D22">
      <w:r>
        <w:t>【稀有度】不常见</w:t>
      </w:r>
    </w:p>
    <w:p w14:paraId="305B1057">
      <w:r>
        <w:t>【战力参考】1</w:t>
      </w:r>
    </w:p>
    <w:p w14:paraId="06748349">
      <w:r>
        <w:t>【属性参考】力5 智5 耐6 敏7</w:t>
      </w:r>
    </w:p>
    <w:p w14:paraId="0084E5F0">
      <w:r>
        <w:t>【掉落物】</w:t>
      </w:r>
    </w:p>
    <w:p w14:paraId="1CE9D574">
      <w:r>
        <w:t xml:space="preserve">  · mh-b1-1 | 劣质一阶冰属性魔核</w:t>
      </w:r>
    </w:p>
    <w:p w14:paraId="265E4794">
      <w:r>
        <w:t xml:space="preserve">  · cl-124 | 冰晶翅粉</w:t>
      </w:r>
    </w:p>
    <w:p w14:paraId="3CA04A68">
      <w:r>
        <w:t xml:space="preserve">  · cl-132 | 冰棱触须</w:t>
      </w:r>
    </w:p>
    <w:p w14:paraId="72BCFC3B">
      <w:r>
        <w:t>---</w:t>
      </w:r>
    </w:p>
    <w:p w14:paraId="3E32F5C8">
      <w:r>
        <w:t>【ID】WB-089</w:t>
      </w:r>
    </w:p>
    <w:p w14:paraId="43A04A7A">
      <w:r>
        <w:t>【名称】飓风猫</w:t>
      </w:r>
    </w:p>
    <w:p w14:paraId="57603E2A">
      <w:r>
        <w:t>【分类】风</w:t>
      </w:r>
    </w:p>
    <w:p w14:paraId="5D94C3FD">
      <w:r>
        <w:t>【品阶】一阶</w:t>
      </w:r>
    </w:p>
    <w:p w14:paraId="620AE547">
      <w:r>
        <w:t>【危险度】低</w:t>
      </w:r>
    </w:p>
    <w:p w14:paraId="6D3A19F8">
      <w:r>
        <w:t>【栖息地】山风峡谷的岩缝草丛</w:t>
      </w:r>
    </w:p>
    <w:p w14:paraId="64F075F5">
      <w:r>
        <w:t>【外观】皮毛银灰色，尾巴长而蓬松如扫帚，耳朵尖长带绒毛，瞳孔呈螺旋纹</w:t>
      </w:r>
    </w:p>
    <w:p w14:paraId="178ED309">
      <w:r>
        <w:t>【体型】体长0.5米，肩高0.3米（不含尾）</w:t>
      </w:r>
    </w:p>
    <w:p w14:paraId="3ABFF59A">
      <w:r>
        <w:t>【核心能力】尾巴扫出小型旋风卷起沙尘；爪子附着风刃可划破布甲</w:t>
      </w:r>
    </w:p>
    <w:p w14:paraId="5D5CB188">
      <w:r>
        <w:t>【弱点】地面系或重物压制可限制其行动，土属性斗技可破风</w:t>
      </w:r>
    </w:p>
    <w:p w14:paraId="3ED52C10">
      <w:r>
        <w:t>【性情】顽皮好奇，常偷袭旅人头顶糕点</w:t>
      </w:r>
    </w:p>
    <w:p w14:paraId="728B69C5">
      <w:r>
        <w:t>【稀有度】常见</w:t>
      </w:r>
    </w:p>
    <w:p w14:paraId="58DB31D2">
      <w:r>
        <w:t>【战力参考】3</w:t>
      </w:r>
    </w:p>
    <w:p w14:paraId="01704362">
      <w:r>
        <w:t>【属性参考】力7 智5 耐6 敏20</w:t>
      </w:r>
    </w:p>
    <w:p w14:paraId="3599F37A">
      <w:r>
        <w:t>【掉落物】</w:t>
      </w:r>
    </w:p>
    <w:p w14:paraId="13DA73B2">
      <w:r>
        <w:t xml:space="preserve">  · mh-f1-1 | 劣质一阶风属性魔核</w:t>
      </w:r>
    </w:p>
    <w:p w14:paraId="19F15906">
      <w:r>
        <w:t xml:space="preserve">  · cl-585 | 飓风尾毛</w:t>
      </w:r>
    </w:p>
    <w:p w14:paraId="5A64F2A4">
      <w:r>
        <w:t xml:space="preserve">  · cl-572 | 风爪指甲</w:t>
      </w:r>
    </w:p>
    <w:p w14:paraId="368CBCD2">
      <w:r>
        <w:t>---</w:t>
      </w:r>
    </w:p>
    <w:p w14:paraId="5068A9D4">
      <w:r>
        <w:t>【ID】WB-090</w:t>
      </w:r>
    </w:p>
    <w:p w14:paraId="62B5B0EB">
      <w:r>
        <w:t>【名称】碎石蜥</w:t>
      </w:r>
    </w:p>
    <w:p w14:paraId="2FCAE88F">
      <w:r>
        <w:t>【分类】土</w:t>
      </w:r>
    </w:p>
    <w:p w14:paraId="4205439C">
      <w:r>
        <w:t>【品阶】一阶</w:t>
      </w:r>
    </w:p>
    <w:p w14:paraId="032CF52D">
      <w:r>
        <w:t>【危险度】中</w:t>
      </w:r>
    </w:p>
    <w:p w14:paraId="14BDB509">
      <w:r>
        <w:t>【栖息地】矿石山脉的碎石堆</w:t>
      </w:r>
    </w:p>
    <w:p w14:paraId="7C64EE2D">
      <w:r>
        <w:t>【外观】体表覆盖棱角分明的石质鳞片，尾部如石锤，四肢粗壮，眼皮灰白</w:t>
      </w:r>
    </w:p>
    <w:p w14:paraId="530483C9">
      <w:r>
        <w:t>【体型】体长1.0米，肩高0.4米</w:t>
      </w:r>
    </w:p>
    <w:p w14:paraId="15B567DD">
      <w:r>
        <w:t>【核心能力】尾巴锤击可碎裂普通石块；体表鳞片可弹射尖锐碎石</w:t>
      </w:r>
    </w:p>
    <w:p w14:paraId="406C9067">
      <w:r>
        <w:t>【弱点】腹部鳞片较薄，水属性软化其石鳞后攻击更有效</w:t>
      </w:r>
    </w:p>
    <w:p w14:paraId="04133BE1">
      <w:r>
        <w:t>【性情】暴怒时攻击靠近者，但移动缓慢</w:t>
      </w:r>
    </w:p>
    <w:p w14:paraId="5CB74818">
      <w:r>
        <w:t>【稀有度】常见</w:t>
      </w:r>
    </w:p>
    <w:p w14:paraId="3C2878E1">
      <w:r>
        <w:t>【战力参考】4</w:t>
      </w:r>
    </w:p>
    <w:p w14:paraId="53BF5A5A">
      <w:r>
        <w:t>【属性参考】力12 智5 耐15 敏10</w:t>
      </w:r>
    </w:p>
    <w:p w14:paraId="1E64A15A">
      <w:r>
        <w:t>【掉落物】</w:t>
      </w:r>
    </w:p>
    <w:p w14:paraId="60FD479F">
      <w:r>
        <w:t xml:space="preserve">  · mh-t1-2 | 普通一阶土属性魔核</w:t>
      </w:r>
    </w:p>
    <w:p w14:paraId="28B2E44D">
      <w:r>
        <w:t xml:space="preserve">  · cl-405 | 碎石鳞片</w:t>
      </w:r>
    </w:p>
    <w:p w14:paraId="2FF76CD7">
      <w:r>
        <w:t xml:space="preserve">  · cl-402 | 石锤尾骨</w:t>
      </w:r>
    </w:p>
    <w:p w14:paraId="2A8CB72F">
      <w:r>
        <w:t>---</w:t>
      </w:r>
    </w:p>
    <w:p w14:paraId="353034F3">
      <w:r>
        <w:t>【ID】WB-091</w:t>
      </w:r>
    </w:p>
    <w:p w14:paraId="06B68A03">
      <w:r>
        <w:t>【名称】雷光萤</w:t>
      </w:r>
    </w:p>
    <w:p w14:paraId="45FD5C76">
      <w:r>
        <w:t>【分类】雷</w:t>
      </w:r>
    </w:p>
    <w:p w14:paraId="024A1F12">
      <w:r>
        <w:t>【品阶】一阶</w:t>
      </w:r>
    </w:p>
    <w:p w14:paraId="0DC0F541">
      <w:r>
        <w:t>【危险度】低</w:t>
      </w:r>
    </w:p>
    <w:p w14:paraId="54BAA22E">
      <w:r>
        <w:t>【栖息地】雷雨森林的湿润苔藓地</w:t>
      </w:r>
    </w:p>
    <w:p w14:paraId="00AD32C3">
      <w:r>
        <w:t>【外观】体呈椭圆形，鞘翅上散布蓝色雷光斑纹，触角细长分叉，六足带微小放电刺</w:t>
      </w:r>
    </w:p>
    <w:p w14:paraId="755B34C5">
      <w:r>
        <w:t>【体型】体长4厘米，宽2厘米</w:t>
      </w:r>
    </w:p>
    <w:p w14:paraId="02BEFD88">
      <w:r>
        <w:t>【核心能力】尾部发出闪烁雷光可短暂致盲小动物；贴身时释放静电麻痹</w:t>
      </w:r>
    </w:p>
    <w:p w14:paraId="074D851B">
      <w:r>
        <w:t>【弱点】水属性可导走其电流，雨天时其雷光不稳</w:t>
      </w:r>
    </w:p>
    <w:p w14:paraId="1D1A5DB3">
      <w:r>
        <w:t>【性情】夜行性，发光求偶时较温顺</w:t>
      </w:r>
    </w:p>
    <w:p w14:paraId="0D214372">
      <w:r>
        <w:t>【稀有度】常见</w:t>
      </w:r>
    </w:p>
    <w:p w14:paraId="562B6337">
      <w:r>
        <w:t>【战力参考】1</w:t>
      </w:r>
    </w:p>
    <w:p w14:paraId="6DB83BEA">
      <w:r>
        <w:t>【属性参考】力6 智4 耐4 敏10</w:t>
      </w:r>
    </w:p>
    <w:p w14:paraId="57C2A623">
      <w:r>
        <w:t>【掉落物】</w:t>
      </w:r>
    </w:p>
    <w:p w14:paraId="621E865F">
      <w:r>
        <w:t xml:space="preserve">  · mh-l1-1 | 劣质一阶雷属性魔核</w:t>
      </w:r>
    </w:p>
    <w:p w14:paraId="5599310E">
      <w:r>
        <w:t xml:space="preserve">  · cl-506 | 雷光囊</w:t>
      </w:r>
    </w:p>
    <w:p w14:paraId="64B827CA">
      <w:r>
        <w:t xml:space="preserve">  · cl-559 | 鞘翅碎纹</w:t>
      </w:r>
    </w:p>
    <w:p w14:paraId="1D7E1FF6">
      <w:r>
        <w:t>---</w:t>
      </w:r>
    </w:p>
    <w:p w14:paraId="11290316">
      <w:r>
        <w:t>【ID】WB-092</w:t>
      </w:r>
    </w:p>
    <w:p w14:paraId="590D53AB">
      <w:r>
        <w:t>【名称】毒刺蝎</w:t>
      </w:r>
    </w:p>
    <w:p w14:paraId="17D03CF3">
      <w:r>
        <w:t>【分类】毒</w:t>
      </w:r>
    </w:p>
    <w:p w14:paraId="48A286DF">
      <w:r>
        <w:t>【品阶】一阶</w:t>
      </w:r>
    </w:p>
    <w:p w14:paraId="755ED215">
      <w:r>
        <w:t>【危险度】中</w:t>
      </w:r>
    </w:p>
    <w:p w14:paraId="1243182F">
      <w:r>
        <w:t>【栖息地】沙漠边缘的岩石裂缝</w:t>
      </w:r>
    </w:p>
    <w:p w14:paraId="4691420F">
      <w:r>
        <w:t>【外观】甲壳暗红如锈，尾部毒刺弯曲带钩，螯肢粗短有力，背甲有凹凸斑点</w:t>
      </w:r>
    </w:p>
    <w:p w14:paraId="0BC980C8">
      <w:r>
        <w:t>【体型】体长0.3米（含尾刺）</w:t>
      </w:r>
    </w:p>
    <w:p w14:paraId="0057C70C">
      <w:r>
        <w:t>【核心能力】尾刺注射毒素可致局部肿胀麻痹；双螯夹击可碎小骨</w:t>
      </w:r>
    </w:p>
    <w:p w14:paraId="4D74E92B">
      <w:r>
        <w:t>【弱点】火属性高温可使其甲壳脆化，风属性吹散毒雾</w:t>
      </w:r>
    </w:p>
    <w:p w14:paraId="75137A6C">
      <w:r>
        <w:t>【性情】夜间活跃，遇敌摆尾示威</w:t>
      </w:r>
    </w:p>
    <w:p w14:paraId="288EA618">
      <w:r>
        <w:t>【稀有度】常见</w:t>
      </w:r>
    </w:p>
    <w:p w14:paraId="3F18AF9D">
      <w:r>
        <w:t>【战力参考】3</w:t>
      </w:r>
    </w:p>
    <w:p w14:paraId="1D009E27">
      <w:r>
        <w:t>【属性参考】力9 智8 耐8 敏11</w:t>
      </w:r>
    </w:p>
    <w:p w14:paraId="25AFE000">
      <w:r>
        <w:t>【掉落物】</w:t>
      </w:r>
    </w:p>
    <w:p w14:paraId="67E566D5">
      <w:r>
        <w:t xml:space="preserve">  · mh-d1-1 | 劣质一阶毒属性魔核</w:t>
      </w:r>
    </w:p>
    <w:p w14:paraId="2A3EB425">
      <w:r>
        <w:t xml:space="preserve">  · cl-263 | 毒刺针</w:t>
      </w:r>
    </w:p>
    <w:p w14:paraId="69C7DC96">
      <w:r>
        <w:t xml:space="preserve">  · cl-278 | 毒腺液囊</w:t>
      </w:r>
    </w:p>
    <w:p w14:paraId="3B21E3AA">
      <w:r>
        <w:t>---</w:t>
      </w:r>
    </w:p>
    <w:p w14:paraId="0EBF0584">
      <w:r>
        <w:t>【ID】WB-093</w:t>
      </w:r>
    </w:p>
    <w:p w14:paraId="257A335F">
      <w:r>
        <w:t>【名称】影蛇</w:t>
      </w:r>
    </w:p>
    <w:p w14:paraId="4A3554C8">
      <w:r>
        <w:t>【分类】暗</w:t>
      </w:r>
    </w:p>
    <w:p w14:paraId="3E2CFB2A">
      <w:r>
        <w:t>【品阶】一阶</w:t>
      </w:r>
    </w:p>
    <w:p w14:paraId="7920D891">
      <w:r>
        <w:t>【危险度】中</w:t>
      </w:r>
    </w:p>
    <w:p w14:paraId="0EDF8FAB">
      <w:r>
        <w:t>【栖息地】古墓洞穴的阴影角落</w:t>
      </w:r>
    </w:p>
    <w:p w14:paraId="3B5DC313">
      <w:r>
        <w:t>【外观】通体漆黑无鳞片反光，头部扁平如矛尖，双眼暗红，舌信细如黑线</w:t>
      </w:r>
    </w:p>
    <w:p w14:paraId="6323199F">
      <w:r>
        <w:t>【体型】体长1.5米，粗如成人手臂</w:t>
      </w:r>
    </w:p>
    <w:p w14:paraId="43F0D179">
      <w:r>
        <w:t>【核心能力】能在阴影中短暂隐身移动；毒牙注入暗属性毒素可致幻觉</w:t>
      </w:r>
    </w:p>
    <w:p w14:paraId="49273959">
      <w:r>
        <w:t>【弱点】强光照明可破除其隐身，光明属性斗技可克制</w:t>
      </w:r>
    </w:p>
    <w:p w14:paraId="63E20F08">
      <w:r>
        <w:t>【性情】阴险潜伏，擅长偷袭</w:t>
      </w:r>
    </w:p>
    <w:p w14:paraId="33439933">
      <w:r>
        <w:t>【稀有度】稀有</w:t>
      </w:r>
    </w:p>
    <w:p w14:paraId="6F540D69">
      <w:r>
        <w:t>【战力参考】4</w:t>
      </w:r>
    </w:p>
    <w:p w14:paraId="5CFF7ECE">
      <w:r>
        <w:t>【属性参考】力11 智10 耐8 敏11</w:t>
      </w:r>
    </w:p>
    <w:p w14:paraId="416AAA45">
      <w:r>
        <w:t>【掉落物】</w:t>
      </w:r>
    </w:p>
    <w:p w14:paraId="668F3537">
      <w:r>
        <w:t xml:space="preserve">  · mh-a1-2 | 普通一阶暗属性魔核</w:t>
      </w:r>
    </w:p>
    <w:p w14:paraId="2E44351D">
      <w:r>
        <w:t xml:space="preserve">  · cl-204 | 影蛇毒牙</w:t>
      </w:r>
    </w:p>
    <w:p w14:paraId="0319AC38">
      <w:r>
        <w:t xml:space="preserve">  · cl-220 | 暗影蛇皮</w:t>
      </w:r>
    </w:p>
    <w:p w14:paraId="732F8FBB">
      <w:r>
        <w:t>---</w:t>
      </w:r>
    </w:p>
    <w:p w14:paraId="71277CFE">
      <w:r>
        <w:t>【ID】WB-094</w:t>
      </w:r>
    </w:p>
    <w:p w14:paraId="55CB4995">
      <w:r>
        <w:t>【名称】木质鸟</w:t>
      </w:r>
    </w:p>
    <w:p w14:paraId="4971F8AD">
      <w:r>
        <w:t>【分类】木</w:t>
      </w:r>
    </w:p>
    <w:p w14:paraId="0AD6E6E0">
      <w:r>
        <w:t>【品阶】一阶</w:t>
      </w:r>
    </w:p>
    <w:p w14:paraId="2766C2AF">
      <w:r>
        <w:t>【危险度】低</w:t>
      </w:r>
    </w:p>
    <w:p w14:paraId="18372F72">
      <w:r>
        <w:t>【栖息地】古树森林的树枝巢穴</w:t>
      </w:r>
    </w:p>
    <w:p w14:paraId="1E9B454C">
      <w:r>
        <w:t>【外观】羽毛如枯树皮纹理，喙部硬质如木刺，尾部有三根木化羽，脚爪带枝芽</w:t>
      </w:r>
    </w:p>
    <w:p w14:paraId="1C5B0AB1">
      <w:r>
        <w:t>【体型】体长0.25米，翼展0.4米</w:t>
      </w:r>
    </w:p>
    <w:p w14:paraId="191CF295">
      <w:r>
        <w:t>【核心能力】喙部可啄穿朽木寻找虫卵；爪上枝芽可分泌黏着物固定巢穴</w:t>
      </w:r>
    </w:p>
    <w:p w14:paraId="5889C3CE">
      <w:r>
        <w:t>【弱点】火属性燃烧其木质化部位可重创</w:t>
      </w:r>
    </w:p>
    <w:p w14:paraId="5F440137">
      <w:r>
        <w:t>【性情】安静胆小，遇敌装成枯枝</w:t>
      </w:r>
    </w:p>
    <w:p w14:paraId="69D07329">
      <w:r>
        <w:t>【稀有度】不常见</w:t>
      </w:r>
    </w:p>
    <w:p w14:paraId="16576CC7">
      <w:r>
        <w:t>【战力参考】2</w:t>
      </w:r>
    </w:p>
    <w:p w14:paraId="3A5155BB">
      <w:r>
        <w:t>【属性参考】力6 智6 耐8 敏8</w:t>
      </w:r>
    </w:p>
    <w:p w14:paraId="25F52DCB">
      <w:r>
        <w:t>【掉落物】</w:t>
      </w:r>
    </w:p>
    <w:p w14:paraId="2E06B7E6">
      <w:r>
        <w:t xml:space="preserve">  · mh-m1-1 | 劣质一阶木属性魔核</w:t>
      </w:r>
    </w:p>
    <w:p w14:paraId="45C515C6">
      <w:r>
        <w:t xml:space="preserve">  · cl-259 | 木质喙尖</w:t>
      </w:r>
    </w:p>
    <w:p w14:paraId="66C35B85">
      <w:r>
        <w:t xml:space="preserve">  · cl-241 | 木化羽枝</w:t>
      </w:r>
    </w:p>
    <w:p w14:paraId="69105F0D">
      <w:r>
        <w:t>---</w:t>
      </w:r>
    </w:p>
    <w:p w14:paraId="3006332A">
      <w:r>
        <w:t>【ID】WB-095</w:t>
      </w:r>
    </w:p>
    <w:p w14:paraId="55326E1B">
      <w:r>
        <w:t>【名称】焰火鼠</w:t>
      </w:r>
    </w:p>
    <w:p w14:paraId="1DA01224">
      <w:r>
        <w:t>【分类】火</w:t>
      </w:r>
    </w:p>
    <w:p w14:paraId="1C3F0660">
      <w:r>
        <w:t>【品阶】一阶</w:t>
      </w:r>
    </w:p>
    <w:p w14:paraId="122024C4">
      <w:r>
        <w:t>【危险度】低</w:t>
      </w:r>
    </w:p>
    <w:p w14:paraId="03DCDA89">
      <w:r>
        <w:t>【栖息地】熔岩洞穴入口的焦草地</w:t>
      </w:r>
    </w:p>
    <w:p w14:paraId="30390BB9">
      <w:r>
        <w:t>【外观】皮毛赤橙色，背部有稀疏火苗状皮毛，尾巴末端燃烧小火焰，门牙赤红</w:t>
      </w:r>
    </w:p>
    <w:p w14:paraId="7739B646">
      <w:r>
        <w:t>【体型】体长0.2米，尾长0.15米</w:t>
      </w:r>
    </w:p>
    <w:p w14:paraId="426742D3">
      <w:r>
        <w:t>【核心能力】尾巴火焰可点燃干燥物；啃咬时可释放轻微火气烫伤</w:t>
      </w:r>
    </w:p>
    <w:p w14:paraId="306990A6">
      <w:r>
        <w:t>【弱点】水或沙土可熄灭其尾巴火焰使其虚弱</w:t>
      </w:r>
    </w:p>
    <w:p w14:paraId="6CDC684B">
      <w:r>
        <w:t>【性情】贪吃，常偷食低级火属性药材</w:t>
      </w:r>
    </w:p>
    <w:p w14:paraId="604F2D7C">
      <w:r>
        <w:t>【稀有度】常见</w:t>
      </w:r>
    </w:p>
    <w:p w14:paraId="7EC7A7DA">
      <w:r>
        <w:t>【战力参考】1</w:t>
      </w:r>
    </w:p>
    <w:p w14:paraId="2435EDC0">
      <w:r>
        <w:t>【属性参考】力8 智3 耐6 敏6</w:t>
      </w:r>
    </w:p>
    <w:p w14:paraId="05CD2A27">
      <w:r>
        <w:t>【掉落物】</w:t>
      </w:r>
    </w:p>
    <w:p w14:paraId="6ADE5334">
      <w:r>
        <w:t xml:space="preserve">  · mh-h1-1 | 劣质一阶火属性魔核</w:t>
      </w:r>
    </w:p>
    <w:p w14:paraId="3F617642">
      <w:r>
        <w:t xml:space="preserve">  · cl-350 | 焰尾毛发</w:t>
      </w:r>
    </w:p>
    <w:p w14:paraId="5486F9C1">
      <w:r>
        <w:t xml:space="preserve">  · cl-340 | 火门牙</w:t>
      </w:r>
    </w:p>
    <w:p w14:paraId="45EE4A56">
      <w:r>
        <w:t>---</w:t>
      </w:r>
    </w:p>
    <w:p w14:paraId="46D95AD2">
      <w:r>
        <w:t>【ID】WB-096</w:t>
      </w:r>
    </w:p>
    <w:p w14:paraId="2D214C96">
      <w:r>
        <w:t>【名称】冰牙猪</w:t>
      </w:r>
    </w:p>
    <w:p w14:paraId="675A9705">
      <w:r>
        <w:t>【分类】冰</w:t>
      </w:r>
    </w:p>
    <w:p w14:paraId="1E8005D8">
      <w:r>
        <w:t>【品阶】一阶</w:t>
      </w:r>
    </w:p>
    <w:p w14:paraId="1E17A84D">
      <w:r>
        <w:t>【危险度】中</w:t>
      </w:r>
    </w:p>
    <w:p w14:paraId="5494B6CC">
      <w:r>
        <w:t>【栖息地】雪原冰湖周围的灌木丛</w:t>
      </w:r>
    </w:p>
    <w:p w14:paraId="4D7D97CB">
      <w:r>
        <w:t>【外观】体表覆盖冰蓝色硬毛，獠牙如冰锥外翻，鼻子粗短结冰晶，蹄宽大防滑</w:t>
      </w:r>
    </w:p>
    <w:p w14:paraId="12C1A76A">
      <w:r>
        <w:t>【体型】体长1.3米，肩高0.7米</w:t>
      </w:r>
    </w:p>
    <w:p w14:paraId="08911BA8">
      <w:r>
        <w:t>【核心能力】獠牙顶撞时可冻结伤口；鼻息喷出冰冷雾气可令敌人动作迟缓</w:t>
      </w:r>
    </w:p>
    <w:p w14:paraId="60C8E5DD">
      <w:r>
        <w:t>【弱点】火属性攻击可融化其冰牙，腹部毛稀少易伤</w:t>
      </w:r>
    </w:p>
    <w:p w14:paraId="6A56C401">
      <w:r>
        <w:t>【性情】暴躁，护犊时冲撞力强</w:t>
      </w:r>
    </w:p>
    <w:p w14:paraId="667FC8CF">
      <w:r>
        <w:t>【稀有度】常见</w:t>
      </w:r>
    </w:p>
    <w:p w14:paraId="36E08F4A">
      <w:r>
        <w:t>【战力参考】4</w:t>
      </w:r>
    </w:p>
    <w:p w14:paraId="2486F6D7">
      <w:r>
        <w:t>【属性参考】力9 智9 耐10 敏13</w:t>
      </w:r>
    </w:p>
    <w:p w14:paraId="129B78E7">
      <w:r>
        <w:t>【掉落物】</w:t>
      </w:r>
    </w:p>
    <w:p w14:paraId="4CC429CC">
      <w:r>
        <w:t xml:space="preserve">  · mh-b1-2 | 普通一阶冰属性魔核</w:t>
      </w:r>
    </w:p>
    <w:p w14:paraId="3D1A6DE1">
      <w:r>
        <w:t xml:space="preserve">  · cl-136 | 冰牙獠牙</w:t>
      </w:r>
    </w:p>
    <w:p w14:paraId="03A99965">
      <w:r>
        <w:t xml:space="preserve">  · cl-133 | 冰毛皮</w:t>
      </w:r>
    </w:p>
    <w:p w14:paraId="4541D517">
      <w:r>
        <w:t>---</w:t>
      </w:r>
    </w:p>
    <w:p w14:paraId="2FB4442D">
      <w:r>
        <w:t>【ID】WB-097</w:t>
      </w:r>
    </w:p>
    <w:p w14:paraId="1692C9E8">
      <w:r>
        <w:t>【名称】风羽隼</w:t>
      </w:r>
    </w:p>
    <w:p w14:paraId="03E9B00F">
      <w:r>
        <w:t>【分类】风</w:t>
      </w:r>
    </w:p>
    <w:p w14:paraId="1F2B47F9">
      <w:r>
        <w:t>【品阶】一阶</w:t>
      </w:r>
    </w:p>
    <w:p w14:paraId="66645759">
      <w:r>
        <w:t>【危险度】中</w:t>
      </w:r>
    </w:p>
    <w:p w14:paraId="6DFCDEC7">
      <w:r>
        <w:t>【栖息地】断崖高处的岩壁巢穴</w:t>
      </w:r>
    </w:p>
    <w:p w14:paraId="7768B6AB">
      <w:r>
        <w:t>【外观】羽毛灰白相间，翅膀边缘有风纹状羽丝，钩喙锐利，爪带气旋纹</w:t>
      </w:r>
    </w:p>
    <w:p w14:paraId="051A7326">
      <w:r>
        <w:t>【体型】体长0.4米，翼展1.0米</w:t>
      </w:r>
    </w:p>
    <w:p w14:paraId="797BD3B9">
      <w:r>
        <w:t>【核心能力】俯冲时翅膀形成风刃切割；双爪抓握时释放旋风禁锢猎物</w:t>
      </w:r>
    </w:p>
    <w:p w14:paraId="5C94111A">
      <w:r>
        <w:t>【弱点】地面遮蔽物可阻挡其俯冲，雷属性可干扰其风感</w:t>
      </w:r>
    </w:p>
    <w:p w14:paraId="5E70AA24">
      <w:r>
        <w:t>【性情】领地性强，捕获猎物后带回巢穴</w:t>
      </w:r>
    </w:p>
    <w:p w14:paraId="67B40DFE">
      <w:r>
        <w:t>【稀有度】常见</w:t>
      </w:r>
    </w:p>
    <w:p w14:paraId="1A21CC6B">
      <w:r>
        <w:t>【战力参考】4</w:t>
      </w:r>
    </w:p>
    <w:p w14:paraId="7415D8FF">
      <w:r>
        <w:t>【属性参考】力8 智6 耐7 敏24</w:t>
      </w:r>
    </w:p>
    <w:p w14:paraId="382F3543">
      <w:r>
        <w:t>【掉落物】</w:t>
      </w:r>
    </w:p>
    <w:p w14:paraId="3075620B">
      <w:r>
        <w:t xml:space="preserve">  · mh-f1-2 | 普通一阶风属性魔核</w:t>
      </w:r>
    </w:p>
    <w:p w14:paraId="776BE7C7">
      <w:r>
        <w:t xml:space="preserve">  · cl-577 | 风羽翎</w:t>
      </w:r>
    </w:p>
    <w:p w14:paraId="2D109F48">
      <w:r>
        <w:t xml:space="preserve">  · cl-573 | 风爪钩</w:t>
      </w:r>
    </w:p>
    <w:p w14:paraId="70678303">
      <w:r>
        <w:t>---</w:t>
      </w:r>
    </w:p>
    <w:p w14:paraId="69E6AD0D">
      <w:r>
        <w:t>【ID】WB-098</w:t>
      </w:r>
    </w:p>
    <w:p w14:paraId="2A43735E">
      <w:r>
        <w:t>【名称】沙石怪</w:t>
      </w:r>
    </w:p>
    <w:p w14:paraId="5C8C7796">
      <w:r>
        <w:t>【分类】土</w:t>
      </w:r>
    </w:p>
    <w:p w14:paraId="483B956A">
      <w:r>
        <w:t>【品阶】一阶</w:t>
      </w:r>
    </w:p>
    <w:p w14:paraId="320A0FBE">
      <w:r>
        <w:t>【危险度】中</w:t>
      </w:r>
    </w:p>
    <w:p w14:paraId="3B2DE9D9">
      <w:r>
        <w:t>【栖息地】戈壁滩的碎石堆下</w:t>
      </w:r>
    </w:p>
    <w:p w14:paraId="27C8E3F9">
      <w:r>
        <w:t>【外观】由沙砾和碎石凝聚成粗糙人形，中央有淡黄色核心发光，手臂如石锤</w:t>
      </w:r>
    </w:p>
    <w:p w14:paraId="685F18CF">
      <w:r>
        <w:t>【体型】高1.2米，宽0.6米</w:t>
      </w:r>
    </w:p>
    <w:p w14:paraId="6341F814">
      <w:r>
        <w:t>【核心能力】投掷石块砸击敌人；身体可散成沙砾潜地移动规避攻击</w:t>
      </w:r>
    </w:p>
    <w:p w14:paraId="1E4F12DC">
      <w:r>
        <w:t>【弱点】水属性可使其沙砾糊化无法凝聚，核心暴露即可摧毁</w:t>
      </w:r>
    </w:p>
    <w:p w14:paraId="336C8BDC">
      <w:r>
        <w:t>【性情】对移动物体有攻击本能，静止则无威胁</w:t>
      </w:r>
    </w:p>
    <w:p w14:paraId="249AF2EC">
      <w:r>
        <w:t>【稀有度】不常见</w:t>
      </w:r>
    </w:p>
    <w:p w14:paraId="21677B11">
      <w:r>
        <w:t>【战力参考】4</w:t>
      </w:r>
    </w:p>
    <w:p w14:paraId="1747CE6B">
      <w:r>
        <w:t>【属性参考】力12 智5 耐15 敏10</w:t>
      </w:r>
    </w:p>
    <w:p w14:paraId="5FD0CED5">
      <w:r>
        <w:t>【掉落物】</w:t>
      </w:r>
    </w:p>
    <w:p w14:paraId="484F1798">
      <w:r>
        <w:t xml:space="preserve">  · mh-t1-2 | 普通一阶土属性魔核</w:t>
      </w:r>
    </w:p>
    <w:p w14:paraId="10554E9D">
      <w:r>
        <w:t xml:space="preserve">  · cl-316 | 沙石核心残片</w:t>
      </w:r>
    </w:p>
    <w:p w14:paraId="1EDCB2E3">
      <w:r>
        <w:t xml:space="preserve">  · cl-151 | 凝石碎块</w:t>
      </w:r>
    </w:p>
    <w:p w14:paraId="124578BC">
      <w:r>
        <w:t>---</w:t>
      </w:r>
    </w:p>
    <w:p w14:paraId="211AE923">
      <w:r>
        <w:t>【ID】WB-099</w:t>
      </w:r>
    </w:p>
    <w:p w14:paraId="7DA3BF90">
      <w:r>
        <w:t>【名称】雷角羊</w:t>
      </w:r>
    </w:p>
    <w:p w14:paraId="009D11F1">
      <w:r>
        <w:t>【分类】雷</w:t>
      </w:r>
    </w:p>
    <w:p w14:paraId="500B0F51">
      <w:r>
        <w:t>【品阶】一阶</w:t>
      </w:r>
    </w:p>
    <w:p w14:paraId="42E5F7BF">
      <w:r>
        <w:t>【危险度】低</w:t>
      </w:r>
    </w:p>
    <w:p w14:paraId="3051BFF1">
      <w:r>
        <w:t>【栖息地】雷云草原的丘陵地带</w:t>
      </w:r>
    </w:p>
    <w:p w14:paraId="4A5269ED">
      <w:r>
        <w:t>【外观】羊毛雪白带蓝色静电纹路，双角盘曲如闪电形状，蹄子带微弱电弧</w:t>
      </w:r>
    </w:p>
    <w:p w14:paraId="29FC7D77">
      <w:r>
        <w:t>【体型】体长1.0米，肩高0.6米</w:t>
      </w:r>
    </w:p>
    <w:p w14:paraId="5413BF34">
      <w:r>
        <w:t>【核心能力】角撞击时释放静电麻痹小兽；羊毛摩擦可产生电火花驱赶蚊虫</w:t>
      </w:r>
    </w:p>
    <w:p w14:paraId="7B6A26E8">
      <w:r>
        <w:t>【弱点】金属物品使其电流短路，水属性可导走其蓄电</w:t>
      </w:r>
    </w:p>
    <w:p w14:paraId="346ECB48">
      <w:r>
        <w:t>【性情】温顺群居，受惊时羊群奔跑释放静电</w:t>
      </w:r>
    </w:p>
    <w:p w14:paraId="0A281228">
      <w:r>
        <w:t>【稀有度】常见</w:t>
      </w:r>
    </w:p>
    <w:p w14:paraId="35EE499F">
      <w:r>
        <w:t>【战力参考】2</w:t>
      </w:r>
    </w:p>
    <w:p w14:paraId="3613FE80">
      <w:r>
        <w:t>【属性参考】力7 智6 耐6 敏12</w:t>
      </w:r>
    </w:p>
    <w:p w14:paraId="1E2B1EB1">
      <w:r>
        <w:t>【掉落物】</w:t>
      </w:r>
    </w:p>
    <w:p w14:paraId="2A90E141">
      <w:r>
        <w:t xml:space="preserve">  · mh-l1-1 | 劣质一阶雷属性魔核</w:t>
      </w:r>
    </w:p>
    <w:p w14:paraId="24BAD3B6">
      <w:r>
        <w:t xml:space="preserve">  · cl-536 | 雷角片</w:t>
      </w:r>
    </w:p>
    <w:p w14:paraId="08552376">
      <w:r>
        <w:t xml:space="preserve">  · cl-558 | 静电羊毛</w:t>
      </w:r>
    </w:p>
    <w:p w14:paraId="6266B072">
      <w:r>
        <w:t>---</w:t>
      </w:r>
    </w:p>
    <w:p w14:paraId="2CECDA66">
      <w:r>
        <w:t>【ID】WB-100</w:t>
      </w:r>
    </w:p>
    <w:p w14:paraId="6AD0EA91">
      <w:r>
        <w:t>【名称】毒雾菇精</w:t>
      </w:r>
    </w:p>
    <w:p w14:paraId="2656DCF5">
      <w:r>
        <w:t>【分类】毒</w:t>
      </w:r>
    </w:p>
    <w:p w14:paraId="0F22738C">
      <w:r>
        <w:t>【品阶】一阶</w:t>
      </w:r>
    </w:p>
    <w:p w14:paraId="012D8BBE">
      <w:r>
        <w:t>【危险度】中</w:t>
      </w:r>
    </w:p>
    <w:p w14:paraId="475A7FED">
      <w:r>
        <w:t>【栖息地】腐臭沼泽的朽木根部</w:t>
      </w:r>
    </w:p>
    <w:p w14:paraId="207B253F">
      <w:r>
        <w:t>【外观】形如半人高蘑菇，伞盖紫黑色带白色毒斑，菌褶间渗出绿色雾气，下方有两条短粗菌柄足</w:t>
      </w:r>
    </w:p>
    <w:p w14:paraId="4A8CE2EA">
      <w:r>
        <w:t>【体型】高0.8米，伞盖直径0.5米</w:t>
      </w:r>
    </w:p>
    <w:p w14:paraId="0CC4B430">
      <w:r>
        <w:t>【核心能力】伞盖释放毒雾可使人头晕目眩；菌柄喷射毒孢子可污染水源</w:t>
      </w:r>
    </w:p>
    <w:p w14:paraId="1DB0768F">
      <w:r>
        <w:t>【弱点】火属性可焚烧毒雾，木属性斗技对其无效</w:t>
      </w:r>
    </w:p>
    <w:p w14:paraId="64FD63AC">
      <w:r>
        <w:t>【性情】静止不动时如普通蘑菇，受惊释放毒雾</w:t>
      </w:r>
    </w:p>
    <w:p w14:paraId="26985B98">
      <w:r>
        <w:t>【稀有度】不常见</w:t>
      </w:r>
    </w:p>
    <w:p w14:paraId="7A149090">
      <w:r>
        <w:t>【战力参考】3</w:t>
      </w:r>
    </w:p>
    <w:p w14:paraId="6313511C">
      <w:r>
        <w:t>【属性参考】力9 智8 耐8 敏11</w:t>
      </w:r>
    </w:p>
    <w:p w14:paraId="2F134AA6">
      <w:r>
        <w:t>【掉落物】</w:t>
      </w:r>
    </w:p>
    <w:p w14:paraId="37893413">
      <w:r>
        <w:t xml:space="preserve">  · mh-d1-1 | 劣质一阶毒属性魔核</w:t>
      </w:r>
    </w:p>
    <w:p w14:paraId="3326F407">
      <w:r>
        <w:t xml:space="preserve">  · cl-267 | 毒孢粉</w:t>
      </w:r>
    </w:p>
    <w:p w14:paraId="23A9DD5D">
      <w:r>
        <w:t xml:space="preserve">  · cl-280 | 毒菇伞盖</w:t>
      </w:r>
    </w:p>
    <w:p w14:paraId="6BAE320F">
      <w:r>
        <w:t>---</w:t>
      </w:r>
    </w:p>
    <w:p w14:paraId="06B88BD5">
      <w:r>
        <w:t>【ID】WB-101</w:t>
      </w:r>
    </w:p>
    <w:p w14:paraId="197217C3">
      <w:r>
        <w:t>【名称】影爪鼬</w:t>
      </w:r>
    </w:p>
    <w:p w14:paraId="5AB2CC52">
      <w:r>
        <w:t>【分类】暗</w:t>
      </w:r>
    </w:p>
    <w:p w14:paraId="1AED129B">
      <w:r>
        <w:t>【品阶】一阶</w:t>
      </w:r>
    </w:p>
    <w:p w14:paraId="074130AD">
      <w:r>
        <w:t>【危险度】中</w:t>
      </w:r>
    </w:p>
    <w:p w14:paraId="5DC73564">
      <w:r>
        <w:t>【栖息地】暗影峡谷的岩石缝隙</w:t>
      </w:r>
    </w:p>
    <w:p w14:paraId="4CB36D70">
      <w:r>
        <w:t>【外观】皮毛深灰近乎黑色，前爪异常长大如镰刀，双眼泛紫光，身体细长灵活</w:t>
      </w:r>
    </w:p>
    <w:p w14:paraId="0C83CA5E">
      <w:r>
        <w:t>【体型】体长0.6米，肩高0.2米</w:t>
      </w:r>
    </w:p>
    <w:p w14:paraId="1810AD04">
      <w:r>
        <w:t>【核心能力】前爪在阴影中可延长攻击距离；爪击附带暗属性侵蚀效果削弱防具</w:t>
      </w:r>
    </w:p>
    <w:p w14:paraId="172E03A9">
      <w:r>
        <w:t>【弱点】光属性斗技可驱散其暗影延长，速度快但耐力差</w:t>
      </w:r>
    </w:p>
    <w:p w14:paraId="7C51884A">
      <w:r>
        <w:t>【性情】独行，擅长潜行偷袭落单生物</w:t>
      </w:r>
    </w:p>
    <w:p w14:paraId="76283971">
      <w:r>
        <w:t>【稀有度】稀有</w:t>
      </w:r>
    </w:p>
    <w:p w14:paraId="0CFCBA33">
      <w:r>
        <w:t>【战力参考】4</w:t>
      </w:r>
    </w:p>
    <w:p w14:paraId="779AD0B0">
      <w:r>
        <w:t>【属性参考】力11 智10 耐8 敏11</w:t>
      </w:r>
    </w:p>
    <w:p w14:paraId="371E2A78">
      <w:r>
        <w:t>【掉落物】</w:t>
      </w:r>
    </w:p>
    <w:p w14:paraId="2648AA4C">
      <w:r>
        <w:t xml:space="preserve">  · mh-a1-2 | 普通一阶暗属性魔核</w:t>
      </w:r>
    </w:p>
    <w:p w14:paraId="27DD0CA3">
      <w:r>
        <w:t xml:space="preserve">  · cl-201 | 影爪利刃</w:t>
      </w:r>
    </w:p>
    <w:p w14:paraId="07E957AC">
      <w:r>
        <w:t xml:space="preserve">  · cl-217 | 暗影皮毛</w:t>
      </w:r>
    </w:p>
    <w:p w14:paraId="46CCC8CB">
      <w:r>
        <w:t>---</w:t>
      </w:r>
    </w:p>
    <w:p w14:paraId="4AF7B441">
      <w:r>
        <w:t>【ID】WB-102</w:t>
      </w:r>
    </w:p>
    <w:p w14:paraId="3EE2F630">
      <w:r>
        <w:t>【名称】荆棘鹿</w:t>
      </w:r>
    </w:p>
    <w:p w14:paraId="662E5E99">
      <w:r>
        <w:t>【分类】木</w:t>
      </w:r>
    </w:p>
    <w:p w14:paraId="3E099B25">
      <w:r>
        <w:t>【品阶】一阶</w:t>
      </w:r>
    </w:p>
    <w:p w14:paraId="6E9CE309">
      <w:r>
        <w:t>【危险度】低</w:t>
      </w:r>
    </w:p>
    <w:p w14:paraId="5D0F4F77">
      <w:r>
        <w:t>【栖息地】荆棘森林的灌木迷宫</w:t>
      </w:r>
    </w:p>
    <w:p w14:paraId="13130A5B">
      <w:r>
        <w:t>【外观】皮毛棕绿色，鹿角分叉处长满尖刺，蹄部包裹树皮质感，眼瞳翠绿</w:t>
      </w:r>
    </w:p>
    <w:p w14:paraId="4A080099">
      <w:r>
        <w:t>【体型】体长1.0米，肩高0.7米</w:t>
      </w:r>
    </w:p>
    <w:p w14:paraId="437C4152">
      <w:r>
        <w:t>【核心能力】鹿角刺击可注入木系麻痹毒素；蹄踏地面可短暂催生藤蔓绊倒追敌</w:t>
      </w:r>
    </w:p>
    <w:p w14:paraId="03149F1A">
      <w:r>
        <w:t>【弱点】火属性可烧毁其荆棘藤蔓，金属性可斩碎鹿角</w:t>
      </w:r>
    </w:p>
    <w:p w14:paraId="37E2584D">
      <w:r>
        <w:t>【性情】胆小但受困时会用角反击</w:t>
      </w:r>
    </w:p>
    <w:p w14:paraId="0878E3F5">
      <w:r>
        <w:t>【稀有度】常见</w:t>
      </w:r>
    </w:p>
    <w:p w14:paraId="3EC12CBE">
      <w:r>
        <w:t>【战力参考】3</w:t>
      </w:r>
    </w:p>
    <w:p w14:paraId="573D4793">
      <w:r>
        <w:t>【属性参考】力8 智7 耐10 敏10</w:t>
      </w:r>
    </w:p>
    <w:p w14:paraId="4AE5D8E5">
      <w:r>
        <w:t>【掉落物】</w:t>
      </w:r>
    </w:p>
    <w:p w14:paraId="1C53FC56">
      <w:r>
        <w:t xml:space="preserve">  · mh-m1-1 | 劣质一阶木属性魔核</w:t>
      </w:r>
    </w:p>
    <w:p w14:paraId="31F77DD8">
      <w:r>
        <w:t xml:space="preserve">  · cl-422 | 荆棘鹿角</w:t>
      </w:r>
    </w:p>
    <w:p w14:paraId="21405F0E">
      <w:r>
        <w:t xml:space="preserve">  · cl-242 | 木化蹄壳</w:t>
      </w:r>
    </w:p>
    <w:p w14:paraId="2DE82AA3">
      <w:r>
        <w:t>---</w:t>
      </w:r>
    </w:p>
    <w:p w14:paraId="0590DDF5">
      <w:r>
        <w:t>【ID】WB-103</w:t>
      </w:r>
    </w:p>
    <w:p w14:paraId="5DEA022B">
      <w:r>
        <w:t>【名称】焚岩蜥</w:t>
      </w:r>
    </w:p>
    <w:p w14:paraId="11D14F66">
      <w:r>
        <w:t>【分类】火</w:t>
      </w:r>
    </w:p>
    <w:p w14:paraId="5E51AB07">
      <w:r>
        <w:t>【品阶】二阶</w:t>
      </w:r>
    </w:p>
    <w:p w14:paraId="0010D91F">
      <w:r>
        <w:t>【危险度】中</w:t>
      </w:r>
    </w:p>
    <w:p w14:paraId="7D527F41">
      <w:r>
        <w:t>【栖息地】魔兽山脉东部熔岩峡谷</w:t>
      </w:r>
    </w:p>
    <w:p w14:paraId="3F944FC7">
      <w:r>
        <w:t>【外观】体表覆盖黑红色鳞片，背脊隆起三排燃烧的岩浆瘤，双眼如灼热炭火，尾巴末端呈熔岩球状。</w:t>
      </w:r>
    </w:p>
    <w:p w14:paraId="25B1451A">
      <w:r>
        <w:t>【体型】体长2.5米，肩高1.2米</w:t>
      </w:r>
    </w:p>
    <w:p w14:paraId="1078E541">
      <w:r>
        <w:t>【核心能力】熔岩吐息：喷射高温岩浆覆盖10米范围；尾锤爆裂：尾巴砸地引发小范围火浪。</w:t>
      </w:r>
    </w:p>
    <w:p w14:paraId="1BB3FFB4">
      <w:r>
        <w:t>【弱点】对水属性攻击抗性低，腹部鳞片薄弱。</w:t>
      </w:r>
    </w:p>
    <w:p w14:paraId="0888E531">
      <w:r>
        <w:t>【性情】领地意识强，主动攻击接近的生物，但会回避水流。</w:t>
      </w:r>
    </w:p>
    <w:p w14:paraId="6913D47F">
      <w:r>
        <w:t>【稀有度】常见</w:t>
      </w:r>
    </w:p>
    <w:p w14:paraId="576AF960">
      <w:r>
        <w:t>【战力参考】11</w:t>
      </w:r>
    </w:p>
    <w:p w14:paraId="25EFB6A6">
      <w:r>
        <w:t>【属性参考】力16 智7 耐12 敏11</w:t>
      </w:r>
    </w:p>
    <w:p w14:paraId="7CEC4B7C">
      <w:r>
        <w:t>【掉落物】</w:t>
      </w:r>
    </w:p>
    <w:p w14:paraId="1877B582">
      <w:r>
        <w:t xml:space="preserve">  · mh-h2-1 | 劣质二阶火属性魔核</w:t>
      </w:r>
    </w:p>
    <w:p w14:paraId="4AD23C26">
      <w:r>
        <w:t xml:space="preserve">  · cl-367 | 熔岩鳞片</w:t>
      </w:r>
    </w:p>
    <w:p w14:paraId="789D2C82">
      <w:r>
        <w:t xml:space="preserve">  · cl-327 | 火尾骨</w:t>
      </w:r>
    </w:p>
    <w:p w14:paraId="4C2B9675">
      <w:r>
        <w:t>---</w:t>
      </w:r>
    </w:p>
    <w:p w14:paraId="45675682">
      <w:r>
        <w:t>【ID】WB-104</w:t>
      </w:r>
    </w:p>
    <w:p w14:paraId="603E7B87">
      <w:r>
        <w:t>【名称】霜牙狼</w:t>
      </w:r>
    </w:p>
    <w:p w14:paraId="3E6983BE">
      <w:r>
        <w:t>【分类】冰</w:t>
      </w:r>
    </w:p>
    <w:p w14:paraId="72EAC3C3">
      <w:r>
        <w:t>【品阶】二阶</w:t>
      </w:r>
    </w:p>
    <w:p w14:paraId="4969D84B">
      <w:r>
        <w:t>【危险度】中</w:t>
      </w:r>
    </w:p>
    <w:p w14:paraId="5C1F3CB9">
      <w:r>
        <w:t>【栖息地】极北冰原外围冻土森林</w:t>
      </w:r>
    </w:p>
    <w:p w14:paraId="4BF0ED18">
      <w:r>
        <w:t>【外观】通体雪白皮毛，嘴角延伸出两根冰晶獠牙，双目冰蓝色，四肢覆有薄冰甲壳，行走无声。</w:t>
      </w:r>
    </w:p>
    <w:p w14:paraId="3A6FABA6">
      <w:r>
        <w:t>【体型】体长2米，肩高1.1米</w:t>
      </w:r>
    </w:p>
    <w:p w14:paraId="1C465FBF">
      <w:r>
        <w:t>【核心能力】寒冰牙咬：咬合时释放极寒冻气，冻结猎物血液；冰刃爪击：前爪挥出锋利冰刃，射程5米。</w:t>
      </w:r>
    </w:p>
    <w:p w14:paraId="65EA3FFF">
      <w:r>
        <w:t>【弱点】火属性攻击可快速融化冰甲，群居时较易受惊。</w:t>
      </w:r>
    </w:p>
    <w:p w14:paraId="73A38A8C">
      <w:r>
        <w:t>【性情】群居狩猎，极有耐心，会追踪猎物数日。</w:t>
      </w:r>
    </w:p>
    <w:p w14:paraId="1E5C144B">
      <w:r>
        <w:t>【稀有度】不常见</w:t>
      </w:r>
    </w:p>
    <w:p w14:paraId="19EBD0F1">
      <w:r>
        <w:t>【战力参考】12</w:t>
      </w:r>
    </w:p>
    <w:p w14:paraId="1B41416C">
      <w:r>
        <w:t>【属性参考】力16 智18 耐18 敏20</w:t>
      </w:r>
    </w:p>
    <w:p w14:paraId="0E048F0C">
      <w:r>
        <w:t>【掉落物】</w:t>
      </w:r>
    </w:p>
    <w:p w14:paraId="112C9001">
      <w:r>
        <w:t xml:space="preserve">  · mh-b2-1 | 劣质二阶冰属性魔核</w:t>
      </w:r>
    </w:p>
    <w:p w14:paraId="54ABC0A3">
      <w:r>
        <w:t xml:space="preserve">  · cl-120 | 冰晶獠牙</w:t>
      </w:r>
    </w:p>
    <w:p w14:paraId="13397719">
      <w:r>
        <w:t xml:space="preserve">  · cl-542 | 霜白狼皮</w:t>
      </w:r>
    </w:p>
    <w:p w14:paraId="7EF1ED7F">
      <w:r>
        <w:t>---</w:t>
      </w:r>
    </w:p>
    <w:p w14:paraId="4D94EF21">
      <w:r>
        <w:t>【ID】WB-105</w:t>
      </w:r>
    </w:p>
    <w:p w14:paraId="652029A3">
      <w:r>
        <w:t>【名称】雷纹豹</w:t>
      </w:r>
    </w:p>
    <w:p w14:paraId="16F02887">
      <w:r>
        <w:t>【分类】雷</w:t>
      </w:r>
    </w:p>
    <w:p w14:paraId="2DB4D202">
      <w:r>
        <w:t>【品阶】二阶</w:t>
      </w:r>
    </w:p>
    <w:p w14:paraId="2A5DFF48">
      <w:r>
        <w:t>【危险度】高</w:t>
      </w:r>
    </w:p>
    <w:p w14:paraId="0C71D7FE">
      <w:r>
        <w:t>【栖息地】天雷山脉中部雷林</w:t>
      </w:r>
    </w:p>
    <w:p w14:paraId="03A89F6B">
      <w:r>
        <w:t>【外观】通体漆黑，身侧布满银色雷纹，奔跑时雷纹闪烁电光，双眼如雷球般明亮，尾尖分叉成闪电形。</w:t>
      </w:r>
    </w:p>
    <w:p w14:paraId="7664D08D">
      <w:r>
        <w:t>【体型】体长3米，肩高1.5米</w:t>
      </w:r>
    </w:p>
    <w:p w14:paraId="2E01F216">
      <w:r>
        <w:t>【核心能力】电光闪袭：瞬间加速至极限，周身附雷电进行撞击；雷网囚笼：从口中喷射雷电编织成网，困住5米内目标。</w:t>
      </w:r>
    </w:p>
    <w:p w14:paraId="171B4186">
      <w:r>
        <w:t>【弱点】对土属性防御较弱，长时间战斗会耗尽雷纹能量。</w:t>
      </w:r>
    </w:p>
    <w:p w14:paraId="38FC90AF">
      <w:r>
        <w:t>【性情】极度好斗，会主动挑衅其他二阶魔兽，速度极快。</w:t>
      </w:r>
    </w:p>
    <w:p w14:paraId="3AF639C6">
      <w:r>
        <w:t>【稀有度】不常见</w:t>
      </w:r>
    </w:p>
    <w:p w14:paraId="4E2B63E1">
      <w:r>
        <w:t>【战力参考】13</w:t>
      </w:r>
    </w:p>
    <w:p w14:paraId="72F427E2">
      <w:r>
        <w:t>【属性参考】力25 智22 耐20 敏37</w:t>
      </w:r>
    </w:p>
    <w:p w14:paraId="567BDB22">
      <w:r>
        <w:t>【掉落物】</w:t>
      </w:r>
    </w:p>
    <w:p w14:paraId="150F2A30">
      <w:r>
        <w:t xml:space="preserve">  · mh-l2-1 | 劣质二阶雷属性魔核</w:t>
      </w:r>
    </w:p>
    <w:p w14:paraId="1D57825A">
      <w:r>
        <w:t xml:space="preserve">  · cl-526 | 雷纹豹皮</w:t>
      </w:r>
    </w:p>
    <w:p w14:paraId="58C38790">
      <w:r>
        <w:t xml:space="preserve">  · cl-390 | 电击尾骨</w:t>
      </w:r>
    </w:p>
    <w:p w14:paraId="008A6050">
      <w:r>
        <w:t>---</w:t>
      </w:r>
    </w:p>
    <w:p w14:paraId="5BD1BA91">
      <w:r>
        <w:t>【ID】WB-106</w:t>
      </w:r>
    </w:p>
    <w:p w14:paraId="06CF9F1B">
      <w:r>
        <w:t>【名称】沙隐蝎</w:t>
      </w:r>
    </w:p>
    <w:p w14:paraId="00A3123B">
      <w:r>
        <w:t>【分类】土</w:t>
      </w:r>
    </w:p>
    <w:p w14:paraId="1D85E7E7">
      <w:r>
        <w:t>【品阶】二阶</w:t>
      </w:r>
    </w:p>
    <w:p w14:paraId="543B5B1A">
      <w:r>
        <w:t>【危险度】中</w:t>
      </w:r>
    </w:p>
    <w:p w14:paraId="3BD88717">
      <w:r>
        <w:t>【栖息地】塔戈尔沙漠边缘沙丘地带</w:t>
      </w:r>
    </w:p>
    <w:p w14:paraId="3C50134B">
      <w:r>
        <w:t>【外观】暗黄色甲壳布满细沙纹理，六只步足细长，尾部毒针呈弯月形，背部有可开合的沙囊，能喷出沙尘。</w:t>
      </w:r>
    </w:p>
    <w:p w14:paraId="5A83FCFB">
      <w:r>
        <w:t>【体型】体长1.8米（含尾），肩高0.8米</w:t>
      </w:r>
    </w:p>
    <w:p w14:paraId="5AE0DD0B">
      <w:r>
        <w:t>【核心能力】沙遁潜行：钻入沙地无声移动，可从下方突袭；毒针穿刺：尾针注入麻痹毒素，会令斗气运转迟缓。</w:t>
      </w:r>
    </w:p>
    <w:p w14:paraId="04BAAE9D">
      <w:r>
        <w:t>【弱点】腹部甲壳脆弱，畏惧大量水流冲击。</w:t>
      </w:r>
    </w:p>
    <w:p w14:paraId="5CE0CA83">
      <w:r>
        <w:t>【性情】伏击型，耐心等待猎物经过，不主动追击。</w:t>
      </w:r>
    </w:p>
    <w:p w14:paraId="2C0A7950">
      <w:r>
        <w:t>【稀有度】常见</w:t>
      </w:r>
    </w:p>
    <w:p w14:paraId="1357DCDB">
      <w:r>
        <w:t>【战力参考】11</w:t>
      </w:r>
    </w:p>
    <w:p w14:paraId="387D5BE9">
      <w:r>
        <w:t>【属性参考】力13 智6 耐16 敏9</w:t>
      </w:r>
    </w:p>
    <w:p w14:paraId="7EA83171">
      <w:r>
        <w:t>【掉落物】</w:t>
      </w:r>
    </w:p>
    <w:p w14:paraId="72113CB7">
      <w:r>
        <w:t xml:space="preserve">  · mh-t2-1 | 劣质二阶土属性魔核</w:t>
      </w:r>
    </w:p>
    <w:p w14:paraId="6353E9AF">
      <w:r>
        <w:t xml:space="preserve">  · cl-268 | 毒尾针</w:t>
      </w:r>
    </w:p>
    <w:p w14:paraId="14754B9E">
      <w:r>
        <w:t xml:space="preserve">  · cl-319 | 沙蝎甲壳</w:t>
      </w:r>
    </w:p>
    <w:p w14:paraId="49EABF19">
      <w:r>
        <w:t>---</w:t>
      </w:r>
    </w:p>
    <w:p w14:paraId="6EFA8C6C">
      <w:r>
        <w:t>【ID】WB-107</w:t>
      </w:r>
    </w:p>
    <w:p w14:paraId="151EBC59">
      <w:r>
        <w:t>【名称】青翼蝠</w:t>
      </w:r>
    </w:p>
    <w:p w14:paraId="46F3AEEF">
      <w:r>
        <w:t>【分类】风</w:t>
      </w:r>
    </w:p>
    <w:p w14:paraId="7E7B3549">
      <w:r>
        <w:t>【品阶】二阶</w:t>
      </w:r>
    </w:p>
    <w:p w14:paraId="279A0B59">
      <w:r>
        <w:t>【危险度】低</w:t>
      </w:r>
    </w:p>
    <w:p w14:paraId="7ED05FDD">
      <w:r>
        <w:t>【栖息地】魔兽山脉北段阴风峡谷洞穴群</w:t>
      </w:r>
    </w:p>
    <w:p w14:paraId="6FA0752F">
      <w:r>
        <w:t>【外观】翼展宽阔如薄纱，半透明翼膜泛青色光泽，躯体短小如鼠，耳廓巨大，口中有细密尖牙。</w:t>
      </w:r>
    </w:p>
    <w:p w14:paraId="32012996">
      <w:r>
        <w:t>【体型】翼展3米，体长0.6米</w:t>
      </w:r>
    </w:p>
    <w:p w14:paraId="6D10728F">
      <w:r>
        <w:t>【核心能力】风刃音波：振翅释放环形风刃和超声波，干扰敌人平衡；疾风突袭：俯冲时速度可达箭矢，撞击威力惊人。</w:t>
      </w:r>
    </w:p>
    <w:p w14:paraId="52A7BCB8">
      <w:r>
        <w:t>【弱点】听力极其灵敏，强光或巨响可令其混乱。</w:t>
      </w:r>
    </w:p>
    <w:p w14:paraId="6AEFF430">
      <w:r>
        <w:t>【性情】夜间活动，集群栖息，被惊扰会成群飞出攻击。</w:t>
      </w:r>
    </w:p>
    <w:p w14:paraId="01ADD823">
      <w:r>
        <w:t>【稀有度】常见</w:t>
      </w:r>
    </w:p>
    <w:p w14:paraId="67F972ED">
      <w:r>
        <w:t>【战力参考】11</w:t>
      </w:r>
    </w:p>
    <w:p w14:paraId="71A5898F">
      <w:r>
        <w:t>【属性参考】力8 智8 耐8 敏22</w:t>
      </w:r>
    </w:p>
    <w:p w14:paraId="2E6A7C13">
      <w:r>
        <w:t>【掉落物】</w:t>
      </w:r>
    </w:p>
    <w:p w14:paraId="0DB346B8">
      <w:r>
        <w:t xml:space="preserve">  · mh-f2-1 | 劣质二阶风属性魔核</w:t>
      </w:r>
    </w:p>
    <w:p w14:paraId="7F988302">
      <w:r>
        <w:t xml:space="preserve">  · cl-553 | 青翼膜</w:t>
      </w:r>
    </w:p>
    <w:p w14:paraId="05F01C5F">
      <w:r>
        <w:t xml:space="preserve">  · cl-581 | 风蝠爪</w:t>
      </w:r>
    </w:p>
    <w:p w14:paraId="44691851">
      <w:r>
        <w:t>---</w:t>
      </w:r>
    </w:p>
    <w:p w14:paraId="0811374B">
      <w:r>
        <w:t>【ID】WB-108</w:t>
      </w:r>
    </w:p>
    <w:p w14:paraId="6553229E">
      <w:r>
        <w:t>【名称】毒藤蟒</w:t>
      </w:r>
    </w:p>
    <w:p w14:paraId="5FF6A8F7">
      <w:r>
        <w:t>【分类】毒</w:t>
      </w:r>
    </w:p>
    <w:p w14:paraId="114221F1">
      <w:r>
        <w:t>【品阶】二阶</w:t>
      </w:r>
    </w:p>
    <w:p w14:paraId="7CBE680A">
      <w:r>
        <w:t>【危险度】中</w:t>
      </w:r>
    </w:p>
    <w:p w14:paraId="187BC303">
      <w:r>
        <w:t>【栖息地】黑毒沼泽深处的腐木林</w:t>
      </w:r>
    </w:p>
    <w:p w14:paraId="0ABB2FD3">
      <w:r>
        <w:t>【外观】暗绿色粗鳞，鳞片间隙渗出绿色粘液，头部扁平呈三角形，双眼竖瞳，蛇信分叉带毒雾。</w:t>
      </w:r>
    </w:p>
    <w:p w14:paraId="755E2BDE">
      <w:r>
        <w:t>【体型】体长4米，直径0.3米</w:t>
      </w:r>
    </w:p>
    <w:p w14:paraId="141908D6">
      <w:r>
        <w:t>【核心能力】毒雾喷射：从口中喷出腐蚀性毒雾，范围5米，可腐蚀衣物和皮肤；缠绕绞杀：肌肉力量可绞碎低阶魔兽骨骼，同时释放毒素。</w:t>
      </w:r>
    </w:p>
    <w:p w14:paraId="73796B89">
      <w:r>
        <w:t>【弱点】火属性斗技可蒸发毒雾，寒冷环境活动迟缓。</w:t>
      </w:r>
    </w:p>
    <w:p w14:paraId="30489DDB">
      <w:r>
        <w:t>【性情】隐蔽伏击，攻击后迅速撤退，不恋战。</w:t>
      </w:r>
    </w:p>
    <w:p w14:paraId="1EACE1D6">
      <w:r>
        <w:t>【稀有度】不常见</w:t>
      </w:r>
    </w:p>
    <w:p w14:paraId="2430FC18">
      <w:r>
        <w:t>【战力参考】12</w:t>
      </w:r>
    </w:p>
    <w:p w14:paraId="72D4AADE">
      <w:r>
        <w:t>【属性参考】力18 智18 耐16 敏20</w:t>
      </w:r>
    </w:p>
    <w:p w14:paraId="0ED9989D">
      <w:r>
        <w:t>【掉落物】</w:t>
      </w:r>
    </w:p>
    <w:p w14:paraId="2FE31696">
      <w:r>
        <w:t xml:space="preserve">  · mh-d2-1 | 劣质二阶毒属性魔核</w:t>
      </w:r>
    </w:p>
    <w:p w14:paraId="4B4BDB62">
      <w:r>
        <w:t xml:space="preserve">  · cl-276 | 毒腺囊</w:t>
      </w:r>
    </w:p>
    <w:p w14:paraId="02A3AED0">
      <w:r>
        <w:t xml:space="preserve">  · cl-292 | 毒鳞片</w:t>
      </w:r>
    </w:p>
    <w:p w14:paraId="271420DA">
      <w:r>
        <w:t>---</w:t>
      </w:r>
    </w:p>
    <w:p w14:paraId="459385E7">
      <w:r>
        <w:t>【ID】WB-109</w:t>
      </w:r>
    </w:p>
    <w:p w14:paraId="75680AAD">
      <w:r>
        <w:t>【名称】木根熊</w:t>
      </w:r>
    </w:p>
    <w:p w14:paraId="4E6C18FE">
      <w:r>
        <w:t>【分类】木</w:t>
      </w:r>
    </w:p>
    <w:p w14:paraId="43DE4CAD">
      <w:r>
        <w:t>【品阶】二阶</w:t>
      </w:r>
    </w:p>
    <w:p w14:paraId="4DF6F8A2">
      <w:r>
        <w:t>【危险度】中</w:t>
      </w:r>
    </w:p>
    <w:p w14:paraId="298281B1">
      <w:r>
        <w:t>【栖息地】古木森林深处的千年树洞周围</w:t>
      </w:r>
    </w:p>
    <w:p w14:paraId="6894E98B">
      <w:r>
        <w:t>【外观】粗壮身躯如树桩，皮毛呈深褐色树皮质感，背部生长着青苔和细小藤蔓，巨爪如树根般虬结。</w:t>
      </w:r>
    </w:p>
    <w:p w14:paraId="0D65A37D">
      <w:r>
        <w:t>【体型】体长3米，肩高1.8米</w:t>
      </w:r>
    </w:p>
    <w:p w14:paraId="475C2856">
      <w:r>
        <w:t>【核心能力】根须缠绕：从地下催生树根藤蔓缠住敌人，限制行动；木甲防御：体表木质化增强，可抵挡同级刀剑攻击。</w:t>
      </w:r>
    </w:p>
    <w:p w14:paraId="01DD8AE3">
      <w:r>
        <w:t>【弱点】火属性攻击可点燃木质外甲，腹部防御薄弱。</w:t>
      </w:r>
    </w:p>
    <w:p w14:paraId="7412EC32">
      <w:r>
        <w:t>【性情】温顺，只有被侵犯领地才会暴怒攻击。</w:t>
      </w:r>
    </w:p>
    <w:p w14:paraId="4C4D95CA">
      <w:r>
        <w:t>【稀有度】不常见</w:t>
      </w:r>
    </w:p>
    <w:p w14:paraId="3C686452">
      <w:r>
        <w:t>【战力参考】12</w:t>
      </w:r>
    </w:p>
    <w:p w14:paraId="19FB1BAA">
      <w:r>
        <w:t>【属性参考】力16 智17 耐22 敏18</w:t>
      </w:r>
    </w:p>
    <w:p w14:paraId="19E034A2">
      <w:r>
        <w:t>【掉落物】</w:t>
      </w:r>
    </w:p>
    <w:p w14:paraId="3826B941">
      <w:r>
        <w:t xml:space="preserve">  · mh-m2-1 | 劣质二阶木属性魔核</w:t>
      </w:r>
    </w:p>
    <w:p w14:paraId="07011A59">
      <w:r>
        <w:t xml:space="preserve">  · cl-249 | 木熊掌</w:t>
      </w:r>
    </w:p>
    <w:p w14:paraId="7743A389">
      <w:r>
        <w:t xml:space="preserve">  · cl-555 | 青苔心皮</w:t>
      </w:r>
    </w:p>
    <w:p w14:paraId="3FFD3F2B">
      <w:r>
        <w:t>---</w:t>
      </w:r>
    </w:p>
    <w:p w14:paraId="2412274F">
      <w:r>
        <w:t>【ID】WB-110</w:t>
      </w:r>
    </w:p>
    <w:p w14:paraId="103380FB">
      <w:r>
        <w:t>【名称】暗影猫</w:t>
      </w:r>
    </w:p>
    <w:p w14:paraId="6A63028F">
      <w:r>
        <w:t>【分类】暗</w:t>
      </w:r>
    </w:p>
    <w:p w14:paraId="27B81CCC">
      <w:r>
        <w:t>【品阶】二阶</w:t>
      </w:r>
    </w:p>
    <w:p w14:paraId="0919A992">
      <w:r>
        <w:t>【危险度】高</w:t>
      </w:r>
    </w:p>
    <w:p w14:paraId="30041D0D">
      <w:r>
        <w:t>【栖息地】永夜森林深层的阴影区域</w:t>
      </w:r>
    </w:p>
    <w:p w14:paraId="67FD180B">
      <w:r>
        <w:t>【外观】通体漆黑如墨，没有瞳孔的眼球呈暗紫色，身体边缘有模糊的暗雾缭绕，行动无声无息。</w:t>
      </w:r>
    </w:p>
    <w:p w14:paraId="05CD1ED5">
      <w:r>
        <w:t>【体型】体长1.5米，肩高0.8米</w:t>
      </w:r>
    </w:p>
    <w:p w14:paraId="0C9DB24A">
      <w:r>
        <w:t>【核心能力】暗影潜行：融入阴影完全隐形，攻击瞬间现形；暗刺突袭：爪尖凝聚暗属性斗气，可穿透低级护甲。</w:t>
      </w:r>
    </w:p>
    <w:p w14:paraId="0D581106">
      <w:r>
        <w:t>【弱点】光属性斗技或强光可破除隐身，水属性攻击可冲散暗雾。</w:t>
      </w:r>
    </w:p>
    <w:p w14:paraId="49AE7084">
      <w:r>
        <w:t>【性情】极其狡猾，喜欢偷袭落单者，不从正面战斗。</w:t>
      </w:r>
    </w:p>
    <w:p w14:paraId="5F3F4E76">
      <w:r>
        <w:t>【稀有度】稀有</w:t>
      </w:r>
    </w:p>
    <w:p w14:paraId="0D40D1D3">
      <w:r>
        <w:t>【战力参考】13</w:t>
      </w:r>
    </w:p>
    <w:p w14:paraId="2029A5B5">
      <w:r>
        <w:t>【属性参考】力28 智27 耐20 敏25</w:t>
      </w:r>
    </w:p>
    <w:p w14:paraId="4EB7EE17">
      <w:r>
        <w:t>【掉落物】</w:t>
      </w:r>
    </w:p>
    <w:p w14:paraId="34AA00F1">
      <w:r>
        <w:t xml:space="preserve">  · mh-a2-1 | 劣质二阶暗属性魔核</w:t>
      </w:r>
    </w:p>
    <w:p w14:paraId="1A83565C">
      <w:r>
        <w:t xml:space="preserve">  · cl-216 | 暗影猫爪</w:t>
      </w:r>
    </w:p>
    <w:p w14:paraId="7CBB713F">
      <w:r>
        <w:t xml:space="preserve">  · cl-170 | 夜间眼石</w:t>
      </w:r>
    </w:p>
    <w:p w14:paraId="66DE81BF">
      <w:r>
        <w:t>---</w:t>
      </w:r>
    </w:p>
    <w:p w14:paraId="224618AB">
      <w:r>
        <w:t>【ID】WB-111</w:t>
      </w:r>
    </w:p>
    <w:p w14:paraId="0706D0C1">
      <w:r>
        <w:t>【名称】水纹龟</w:t>
      </w:r>
    </w:p>
    <w:p w14:paraId="25B7EDAF">
      <w:r>
        <w:t>【分类】水</w:t>
      </w:r>
    </w:p>
    <w:p w14:paraId="0A87D5D0">
      <w:r>
        <w:t>【品阶】二阶</w:t>
      </w:r>
    </w:p>
    <w:p w14:paraId="3E433BC6">
      <w:r>
        <w:t>【危险度】低</w:t>
      </w:r>
    </w:p>
    <w:p w14:paraId="04A56A56">
      <w:r>
        <w:t>【栖息地】魔兽山脉河流上游的深潭</w:t>
      </w:r>
    </w:p>
    <w:p w14:paraId="5429B81E">
      <w:r>
        <w:t>【外观】暗青色龟甲如水波纹理，甲壳边缘有透明软膜，四肢粗短带蹼，头部两侧有三对腮鳍，随水流摆动。</w:t>
      </w:r>
    </w:p>
    <w:p w14:paraId="19A7EA30">
      <w:r>
        <w:t>【体型】龟甲直径1.5米，高0.6米</w:t>
      </w:r>
    </w:p>
    <w:p w14:paraId="47D198F2">
      <w:r>
        <w:t>【核心能力】水弹喷射：从口中连续喷出高压水弹，射程15米；水盾护体：在周身形成旋转水幕，削弱物理攻击。</w:t>
      </w:r>
    </w:p>
    <w:p w14:paraId="4686E0FB">
      <w:r>
        <w:t>【弱点】速度极慢，雷属性攻击可穿透水盾。</w:t>
      </w:r>
    </w:p>
    <w:p w14:paraId="42E7F02B">
      <w:r>
        <w:t>【性情】温和，不主动攻击，但被激怒后会持续喷射水弹。</w:t>
      </w:r>
    </w:p>
    <w:p w14:paraId="0E5195FD">
      <w:r>
        <w:t>【稀有度】常见</w:t>
      </w:r>
    </w:p>
    <w:p w14:paraId="3AE43C3B">
      <w:r>
        <w:t>【战力参考】11</w:t>
      </w:r>
    </w:p>
    <w:p w14:paraId="0841E684">
      <w:r>
        <w:t>【属性参考】力10 智10 耐11 敏13</w:t>
      </w:r>
    </w:p>
    <w:p w14:paraId="3D484F14">
      <w:r>
        <w:t>【掉落物】</w:t>
      </w:r>
    </w:p>
    <w:p w14:paraId="20D2E9D7">
      <w:r>
        <w:t xml:space="preserve">  · mh-s2-1 | 劣质二阶水属性魔核</w:t>
      </w:r>
    </w:p>
    <w:p w14:paraId="76ED9EEE">
      <w:r>
        <w:t xml:space="preserve">  · cl-299 | 水波甲片</w:t>
      </w:r>
    </w:p>
    <w:p w14:paraId="1492E00D">
      <w:r>
        <w:t xml:space="preserve">  · cl-614 | 龟甲软骨</w:t>
      </w:r>
    </w:p>
    <w:p w14:paraId="2AF21AB3">
      <w:r>
        <w:t>---</w:t>
      </w:r>
    </w:p>
    <w:p w14:paraId="2CD178FD">
      <w:r>
        <w:t>【ID】WB-112</w:t>
      </w:r>
    </w:p>
    <w:p w14:paraId="099AEF5B">
      <w:r>
        <w:t>【名称】熔火蛛</w:t>
      </w:r>
    </w:p>
    <w:p w14:paraId="02CE4389">
      <w:r>
        <w:t>【分类】火</w:t>
      </w:r>
    </w:p>
    <w:p w14:paraId="57B5BC65">
      <w:r>
        <w:t>【品阶】二阶</w:t>
      </w:r>
    </w:p>
    <w:p w14:paraId="7D51FD66">
      <w:r>
        <w:t>【危险度】中</w:t>
      </w:r>
    </w:p>
    <w:p w14:paraId="51435278">
      <w:r>
        <w:t>【栖息地】火山口边缘的熔岩洞穴</w:t>
      </w:r>
    </w:p>
    <w:p w14:paraId="3FEF0B42">
      <w:r>
        <w:t>【外观】八足修长覆盖赤红绒毛，腹部圆鼓如熔岩球，蛛网状丝线呈橘红色高温丝，缠绕猎物时会灼伤。</w:t>
      </w:r>
    </w:p>
    <w:p w14:paraId="74E46272">
      <w:r>
        <w:t>【体型】含足展2.5米，腹部直径0.8米</w:t>
      </w:r>
    </w:p>
    <w:p w14:paraId="06104969">
      <w:r>
        <w:t>【核心能力】熔丝网：喷射高温蛛丝束缚猎物，蛛丝遇火会爆炸；火球弹射：从腹部弹出压缩火球，射程10米。</w:t>
      </w:r>
    </w:p>
    <w:p w14:paraId="4696E81A">
      <w:r>
        <w:t>【弱点】腹部积水弱点，风属性吹散蛛丝，水属性克制。</w:t>
      </w:r>
    </w:p>
    <w:p w14:paraId="143F9F56">
      <w:r>
        <w:t>【性情】织网守候，耐心等待猎物上钩。</w:t>
      </w:r>
    </w:p>
    <w:p w14:paraId="16FEA667">
      <w:r>
        <w:t>【稀有度】不常见</w:t>
      </w:r>
    </w:p>
    <w:p w14:paraId="0DC239FD">
      <w:r>
        <w:t>【战力参考】12</w:t>
      </w:r>
    </w:p>
    <w:p w14:paraId="1BC21232">
      <w:r>
        <w:t>【属性参考】力26 智11 耐20 敏18</w:t>
      </w:r>
    </w:p>
    <w:p w14:paraId="0AEBEDC0">
      <w:r>
        <w:t>【掉落物】</w:t>
      </w:r>
    </w:p>
    <w:p w14:paraId="3498D55E">
      <w:r>
        <w:t xml:space="preserve">  · mh-h2-1 | 劣质二阶火属性魔核</w:t>
      </w:r>
    </w:p>
    <w:p w14:paraId="511C30C7">
      <w:r>
        <w:t xml:space="preserve">  · cl-370 | 熔火蛛丝囊</w:t>
      </w:r>
    </w:p>
    <w:p w14:paraId="3A5D87EC">
      <w:r>
        <w:t xml:space="preserve">  · cl-586 | 高温毒牙</w:t>
      </w:r>
    </w:p>
    <w:p w14:paraId="1E585BD7">
      <w:r>
        <w:t>---</w:t>
      </w:r>
    </w:p>
    <w:p w14:paraId="6F5A6C9E">
      <w:r>
        <w:t>【ID】WB-113</w:t>
      </w:r>
    </w:p>
    <w:p w14:paraId="3B9012F8">
      <w:r>
        <w:t>【名称】风吼狮</w:t>
      </w:r>
    </w:p>
    <w:p w14:paraId="58453B12">
      <w:r>
        <w:t>【分类】风</w:t>
      </w:r>
    </w:p>
    <w:p w14:paraId="7EAAE519">
      <w:r>
        <w:t>【品阶】二阶</w:t>
      </w:r>
    </w:p>
    <w:p w14:paraId="7FF1BB5D">
      <w:r>
        <w:t>【危险度】高</w:t>
      </w:r>
    </w:p>
    <w:p w14:paraId="1CA32440">
      <w:r>
        <w:t>【栖息地】飓风草原中心的低矮山丘</w:t>
      </w:r>
    </w:p>
    <w:p w14:paraId="47AB6F80">
      <w:r>
        <w:t>【外观】金色鬃毛环绕脖颈，鬃毛间有青色气流漩涡，四足踏风行走离地半寸，双眼如风眼般旋转。</w:t>
      </w:r>
    </w:p>
    <w:p w14:paraId="556E8353">
      <w:r>
        <w:t>【体型】体长2.8米，肩高1.6米</w:t>
      </w:r>
    </w:p>
    <w:p w14:paraId="2B3FBCBB">
      <w:r>
        <w:t>【核心能力】风吼冲击：咆哮释放扇形风刃冲击波，范围20米；疾风步：短距离瞬移闪现，可在战斗中突然出现在敌人身侧。</w:t>
      </w:r>
    </w:p>
    <w:p w14:paraId="15163278">
      <w:r>
        <w:t>【弱点】听力过度灵敏，持续噪音可令其晕眩。</w:t>
      </w:r>
    </w:p>
    <w:p w14:paraId="7C8AFA31">
      <w:r>
        <w:t>【性情】草原顶级掠食者，会驱赶其他二阶魔兽。</w:t>
      </w:r>
    </w:p>
    <w:p w14:paraId="4BA2D965">
      <w:r>
        <w:t>【稀有度】稀有</w:t>
      </w:r>
    </w:p>
    <w:p w14:paraId="3B6B7AD8">
      <w:r>
        <w:t>【战力参考】13</w:t>
      </w:r>
    </w:p>
    <w:p w14:paraId="183A9AE2">
      <w:r>
        <w:t>【属性参考】力20 智18 耐18 敏52</w:t>
      </w:r>
    </w:p>
    <w:p w14:paraId="0FC65FDE">
      <w:r>
        <w:t>【掉落物】</w:t>
      </w:r>
    </w:p>
    <w:p w14:paraId="1FF5832B">
      <w:r>
        <w:t xml:space="preserve">  · mh-f2-1 | 劣质二阶风属性魔核</w:t>
      </w:r>
    </w:p>
    <w:p w14:paraId="0EB281F9">
      <w:r>
        <w:t xml:space="preserve">  · cl-565 | 风吼鬃毛</w:t>
      </w:r>
    </w:p>
    <w:p w14:paraId="5ABCD6A7">
      <w:r>
        <w:t xml:space="preserve">  · cl-569 | 风旋牙</w:t>
      </w:r>
    </w:p>
    <w:p w14:paraId="513573AB">
      <w:r>
        <w:t>---</w:t>
      </w:r>
    </w:p>
    <w:p w14:paraId="3118DB49">
      <w:r>
        <w:t>【ID】WB-114</w:t>
      </w:r>
    </w:p>
    <w:p w14:paraId="7BC24775">
      <w:r>
        <w:t>【名称】冰晶蛇</w:t>
      </w:r>
    </w:p>
    <w:p w14:paraId="495798A8">
      <w:r>
        <w:t>【分类】冰</w:t>
      </w:r>
    </w:p>
    <w:p w14:paraId="757F8229">
      <w:r>
        <w:t>【品阶】二阶</w:t>
      </w:r>
    </w:p>
    <w:p w14:paraId="3C244763">
      <w:r>
        <w:t>【危险度】中</w:t>
      </w:r>
    </w:p>
    <w:p w14:paraId="4DAC7A8A">
      <w:r>
        <w:t>【栖息地】万年冰川的冰裂缝深处</w:t>
      </w:r>
    </w:p>
    <w:p w14:paraId="6A45B8A4">
      <w:r>
        <w:t>【外观】蛇鳞如剔透冰晶，身体半透明，内部可见冰蓝色血液流动，头顶有菱形冰冠，眼珠如寒冰珠。</w:t>
      </w:r>
    </w:p>
    <w:p w14:paraId="523F3EAF">
      <w:r>
        <w:t>【体型】体长2米，直径0.15米</w:t>
      </w:r>
    </w:p>
    <w:p w14:paraId="6B78199F">
      <w:r>
        <w:t>【核心能力】冰封凝视：双眼释放极寒之气，缓慢冻结敌人斗气运转；冰锥雨：尾部甩动释放数十枚冰锥，覆盖5米范围。</w:t>
      </w:r>
    </w:p>
    <w:p w14:paraId="1E2558C3">
      <w:r>
        <w:t>【弱点】火属性斗技可快速融化，头部冰冠是致命弱点。</w:t>
      </w:r>
    </w:p>
    <w:p w14:paraId="5F28489C">
      <w:r>
        <w:t>【性情】冷静，会先凝视削弱猎物再攻击。</w:t>
      </w:r>
    </w:p>
    <w:p w14:paraId="0F62C3DF">
      <w:r>
        <w:t>【稀有度】不常见</w:t>
      </w:r>
    </w:p>
    <w:p w14:paraId="28AABA55">
      <w:r>
        <w:t>【战力参考】12</w:t>
      </w:r>
    </w:p>
    <w:p w14:paraId="7713E18A">
      <w:r>
        <w:t>【属性参考】力16 智18 耐18 敏20</w:t>
      </w:r>
    </w:p>
    <w:p w14:paraId="64DACD76">
      <w:r>
        <w:t>【掉落物】</w:t>
      </w:r>
    </w:p>
    <w:p w14:paraId="356AFFDF">
      <w:r>
        <w:t xml:space="preserve">  · mh-b2-1 | 劣质二阶冰属性魔核</w:t>
      </w:r>
    </w:p>
    <w:p w14:paraId="7E6153F9">
      <w:r>
        <w:t xml:space="preserve">  · cl-126 | 冰晶蛇鳞</w:t>
      </w:r>
    </w:p>
    <w:p w14:paraId="5016BCF3">
      <w:r>
        <w:t xml:space="preserve">  · cl-173 | 寒冰毒液</w:t>
      </w:r>
    </w:p>
    <w:p w14:paraId="42650A4E">
      <w:r>
        <w:t>---</w:t>
      </w:r>
    </w:p>
    <w:p w14:paraId="5463BF1E">
      <w:r>
        <w:t>【ID】WB-115</w:t>
      </w:r>
    </w:p>
    <w:p w14:paraId="2DC691C5">
      <w:r>
        <w:t>【名称】雷角牛</w:t>
      </w:r>
    </w:p>
    <w:p w14:paraId="666C83E7">
      <w:r>
        <w:t>【分类】雷</w:t>
      </w:r>
    </w:p>
    <w:p w14:paraId="616D5A1D">
      <w:r>
        <w:t>【品阶】二阶</w:t>
      </w:r>
    </w:p>
    <w:p w14:paraId="22E6CB2A">
      <w:r>
        <w:t>【危险度】低</w:t>
      </w:r>
    </w:p>
    <w:p w14:paraId="603721AD">
      <w:r>
        <w:t>【栖息地】天雷山脉山脚雷草草原</w:t>
      </w:r>
    </w:p>
    <w:p w14:paraId="3A7A623E">
      <w:r>
        <w:t>【外观】壮硕如野牛，头顶双角弯曲向前，角上缠绕银色电弧，皮毛呈灰蓝色，背上有一排雷纹。</w:t>
      </w:r>
    </w:p>
    <w:p w14:paraId="75D4D39D">
      <w:r>
        <w:t>【体型】体长3.5米，肩高2米</w:t>
      </w:r>
    </w:p>
    <w:p w14:paraId="6278E528">
      <w:r>
        <w:t>【核心能力】雷角冲撞：奔跑时双角带电，撞击可麻痹对手；雷蹄践踏：跳跃后猛踏地面，引发小范围雷震波。</w:t>
      </w:r>
    </w:p>
    <w:p w14:paraId="17A4B95F">
      <w:r>
        <w:t>【弱点】行动路线固定，容易被预判，水属性导电加强自身伤害。</w:t>
      </w:r>
    </w:p>
    <w:p w14:paraId="3FE58AFB">
      <w:r>
        <w:t>【性情】群居食草，不主动攻击，但被激怒后会集群冲锋。</w:t>
      </w:r>
    </w:p>
    <w:p w14:paraId="5AB3EC24">
      <w:r>
        <w:t>【稀有度】常见</w:t>
      </w:r>
    </w:p>
    <w:p w14:paraId="1BE0ADDF">
      <w:r>
        <w:t>【战力参考】11</w:t>
      </w:r>
    </w:p>
    <w:p w14:paraId="6F6AB433">
      <w:r>
        <w:t>【属性参考】力11 智9 耐9 敏16</w:t>
      </w:r>
    </w:p>
    <w:p w14:paraId="07CE7B6B">
      <w:r>
        <w:t>【掉落物】</w:t>
      </w:r>
    </w:p>
    <w:p w14:paraId="3AE93C0C">
      <w:r>
        <w:t xml:space="preserve">  · mh-l2-1 | 劣质二阶雷属性魔核</w:t>
      </w:r>
    </w:p>
    <w:p w14:paraId="76A9032A">
      <w:r>
        <w:t xml:space="preserve">  · cl-535 | 雷角一对</w:t>
      </w:r>
    </w:p>
    <w:p w14:paraId="273AAC6D">
      <w:r>
        <w:t xml:space="preserve">  · cl-520 | 雷纹牛皮</w:t>
      </w:r>
    </w:p>
    <w:p w14:paraId="00AE85F1">
      <w:r>
        <w:t>---</w:t>
      </w:r>
    </w:p>
    <w:p w14:paraId="5E544309">
      <w:r>
        <w:t>【ID】WB-116</w:t>
      </w:r>
    </w:p>
    <w:p w14:paraId="4906FF2A">
      <w:r>
        <w:t>【名称】毒雾蝶</w:t>
      </w:r>
    </w:p>
    <w:p w14:paraId="60C7E166">
      <w:r>
        <w:t>【分类】毒</w:t>
      </w:r>
    </w:p>
    <w:p w14:paraId="1BB05022">
      <w:r>
        <w:t>【品阶】二阶</w:t>
      </w:r>
    </w:p>
    <w:p w14:paraId="4BEB6A1D">
      <w:r>
        <w:t>【危险度】中</w:t>
      </w:r>
    </w:p>
    <w:p w14:paraId="6DE59FA0">
      <w:r>
        <w:t>【栖息地】黑毒沼泽中心的毒雾花丛</w:t>
      </w:r>
    </w:p>
    <w:p w14:paraId="7999CCF4">
      <w:r>
        <w:t>【外观】两对翅膀呈暗紫色渐变，翅膀边缘有剧毒鳞粉闪烁荧光，身体细长如针，触须末端带毒囊。</w:t>
      </w:r>
    </w:p>
    <w:p w14:paraId="56241A03">
      <w:r>
        <w:t>【体型】翼展1.2米，体长0.3米</w:t>
      </w:r>
    </w:p>
    <w:p w14:paraId="43200646">
      <w:r>
        <w:t>【核心能力】毒鳞旋风：扇动翅膀释放漫天毒鳞粉，吸入会腐蚀斗气经脉；毒丝缠绕：从口中吐出粘性毒丝限制行动。</w:t>
      </w:r>
    </w:p>
    <w:p w14:paraId="713370C0">
      <w:r>
        <w:t>【弱点】翅膀脆弱，强风可吹散毒粉，火焰可烧毁毒丝。</w:t>
      </w:r>
    </w:p>
    <w:p w14:paraId="581DCB58">
      <w:r>
        <w:t>【性情】不主动追击，但会徘徊在猎物上空持续释放毒粉。</w:t>
      </w:r>
    </w:p>
    <w:p w14:paraId="2EB09BA7">
      <w:r>
        <w:t>【稀有度】不常见</w:t>
      </w:r>
    </w:p>
    <w:p w14:paraId="5ABF2964">
      <w:r>
        <w:t>【战力参考】12</w:t>
      </w:r>
    </w:p>
    <w:p w14:paraId="7D5867A2">
      <w:r>
        <w:t>【属性参考】力18 智18 耐16 敏20</w:t>
      </w:r>
    </w:p>
    <w:p w14:paraId="6EF5E362">
      <w:r>
        <w:t>【掉落物】</w:t>
      </w:r>
    </w:p>
    <w:p w14:paraId="5E9ABD09">
      <w:r>
        <w:t xml:space="preserve">  · mh-d2-1 | 劣质二阶毒属性魔核</w:t>
      </w:r>
    </w:p>
    <w:p w14:paraId="6E690A29">
      <w:r>
        <w:t xml:space="preserve">  · cl-294 | 毒鳞粉囊</w:t>
      </w:r>
    </w:p>
    <w:p w14:paraId="62EA41AA">
      <w:r>
        <w:t xml:space="preserve">  · cl-423 | 荧光触须</w:t>
      </w:r>
    </w:p>
    <w:p w14:paraId="4E4DA32E">
      <w:r>
        <w:t>---</w:t>
      </w:r>
    </w:p>
    <w:p w14:paraId="6F06476B">
      <w:r>
        <w:t>【ID】WB-117</w:t>
      </w:r>
    </w:p>
    <w:p w14:paraId="782F5039">
      <w:r>
        <w:t>【名称】土铠兽</w:t>
      </w:r>
    </w:p>
    <w:p w14:paraId="42B487E2">
      <w:r>
        <w:t>【分类】土</w:t>
      </w:r>
    </w:p>
    <w:p w14:paraId="597939A2">
      <w:r>
        <w:t>【品阶】二阶</w:t>
      </w:r>
    </w:p>
    <w:p w14:paraId="37EBD26A">
      <w:r>
        <w:t>【危险度】低</w:t>
      </w:r>
    </w:p>
    <w:p w14:paraId="335967B5">
      <w:r>
        <w:t>【栖息地】戈壁荒漠的地下洞穴</w:t>
      </w:r>
    </w:p>
    <w:p w14:paraId="0F86E320">
      <w:r>
        <w:t>【外观】全身覆盖棕褐色岩石甲壳，甲壳缝隙长有苔藓，头部短小缩入甲内，四肢粗短带利爪，尾巴如石锤。</w:t>
      </w:r>
    </w:p>
    <w:p w14:paraId="79366B12">
      <w:r>
        <w:t>【体型】体长2米，肩高1米</w:t>
      </w:r>
    </w:p>
    <w:p w14:paraId="743280EE">
      <w:r>
        <w:t>【核心能力】岩石装甲：甲壳硬化后可抵挡同级攻击；地震碾压：翻滚身体撞击地面，震倒周围敌人。</w:t>
      </w:r>
    </w:p>
    <w:p w14:paraId="3BB6122F">
      <w:r>
        <w:t>【弱点】移动缓慢，腹部甲壳缝隙可刺入武器。</w:t>
      </w:r>
    </w:p>
    <w:p w14:paraId="589D218E">
      <w:r>
        <w:t>【性情】懒惰，多半时间在沉睡，醒来会挖食岩石。</w:t>
      </w:r>
    </w:p>
    <w:p w14:paraId="1AFEF197">
      <w:r>
        <w:t>【稀有度】常见</w:t>
      </w:r>
    </w:p>
    <w:p w14:paraId="12FDCE18">
      <w:r>
        <w:t>【战力参考】11</w:t>
      </w:r>
    </w:p>
    <w:p w14:paraId="54A84008">
      <w:r>
        <w:t>【属性参考】力13 智6 耐16 敏9</w:t>
      </w:r>
    </w:p>
    <w:p w14:paraId="67ACD94E">
      <w:r>
        <w:t>【掉落物】</w:t>
      </w:r>
    </w:p>
    <w:p w14:paraId="67276D9B">
      <w:r>
        <w:t xml:space="preserve">  · mh-t2-1 | 劣质二阶土属性魔核</w:t>
      </w:r>
    </w:p>
    <w:p w14:paraId="22B04AFC">
      <w:r>
        <w:t xml:space="preserve">  · cl-163 | 土甲壳碎片</w:t>
      </w:r>
    </w:p>
    <w:p w14:paraId="191ABCA5">
      <w:r>
        <w:t xml:space="preserve">  · cl-402 | 石锤尾骨</w:t>
      </w:r>
    </w:p>
    <w:p w14:paraId="6495D93C">
      <w:r>
        <w:t>---</w:t>
      </w:r>
    </w:p>
    <w:p w14:paraId="69ED2B55">
      <w:r>
        <w:t>【ID】WB-118</w:t>
      </w:r>
    </w:p>
    <w:p w14:paraId="0D9EFA90">
      <w:r>
        <w:t>【名称】木灵鹿</w:t>
      </w:r>
    </w:p>
    <w:p w14:paraId="25EE8A25">
      <w:r>
        <w:t>【分类】木</w:t>
      </w:r>
    </w:p>
    <w:p w14:paraId="24601E5B">
      <w:r>
        <w:t>【品阶】二阶</w:t>
      </w:r>
    </w:p>
    <w:p w14:paraId="62A4E52E">
      <w:r>
        <w:t>【危险度】低</w:t>
      </w:r>
    </w:p>
    <w:p w14:paraId="612EE023">
      <w:r>
        <w:t>【栖息地】古木森林深处的月光湖</w:t>
      </w:r>
    </w:p>
    <w:p w14:paraId="4298E4D2">
      <w:r>
        <w:t>【外观】皮毛翠绿如新叶，头上鹿角分叉成树枝状，角上开出小朵白花，蹄子似树根，眼睛温和如绿宝石。</w:t>
      </w:r>
    </w:p>
    <w:p w14:paraId="6200A79E">
      <w:r>
        <w:t>【体型】体长2.2米，肩高1.5米</w:t>
      </w:r>
    </w:p>
    <w:p w14:paraId="73CBFC4B">
      <w:r>
        <w:t>【核心能力】生命治愈：释放绿色光点缓慢治疗自己和同伴；藤蔓陷阱：蹄踏地面催生藤蔓纠缠敌人。</w:t>
      </w:r>
    </w:p>
    <w:p w14:paraId="192929D6">
      <w:r>
        <w:t>【弱点】攻击能力极弱，火属性可烧毁藤蔓。</w:t>
      </w:r>
    </w:p>
    <w:p w14:paraId="4F01CE7D">
      <w:r>
        <w:t>【性情】胆小温和，遇敌会逃跑而不是战斗。</w:t>
      </w:r>
    </w:p>
    <w:p w14:paraId="5295978F">
      <w:r>
        <w:t>【稀有度】稀有</w:t>
      </w:r>
    </w:p>
    <w:p w14:paraId="2D9E3DDA">
      <w:r>
        <w:t>【战力参考】11</w:t>
      </w:r>
    </w:p>
    <w:p w14:paraId="11194BE0">
      <w:r>
        <w:t>【属性参考】力10 智10 耐13 敏11</w:t>
      </w:r>
    </w:p>
    <w:p w14:paraId="6AA9A3E6">
      <w:r>
        <w:t>【掉落物】</w:t>
      </w:r>
    </w:p>
    <w:p w14:paraId="0CF6593A">
      <w:r>
        <w:t xml:space="preserve">  · mh-m2-1 | 劣质二阶木属性魔核</w:t>
      </w:r>
    </w:p>
    <w:p w14:paraId="307E61DD">
      <w:r>
        <w:t xml:space="preserve">  · cl-248 | 木灵鹿角</w:t>
      </w:r>
    </w:p>
    <w:p w14:paraId="49EAD9F9">
      <w:r>
        <w:t xml:space="preserve">  · cl-408 | 绿花芳香囊</w:t>
      </w:r>
    </w:p>
    <w:p w14:paraId="4196EA52">
      <w:r>
        <w:t>---</w:t>
      </w:r>
    </w:p>
    <w:p w14:paraId="28C54524">
      <w:r>
        <w:t>【ID】WB-119</w:t>
      </w:r>
    </w:p>
    <w:p w14:paraId="668DF97B">
      <w:r>
        <w:t>【名称】暗影螳螂</w:t>
      </w:r>
    </w:p>
    <w:p w14:paraId="7321613E">
      <w:r>
        <w:t>【分类】暗</w:t>
      </w:r>
    </w:p>
    <w:p w14:paraId="6D4107AF">
      <w:r>
        <w:t>【品阶】二阶</w:t>
      </w:r>
    </w:p>
    <w:p w14:paraId="7A028F7D">
      <w:r>
        <w:t>【危险度】高</w:t>
      </w:r>
    </w:p>
    <w:p w14:paraId="57A3F942">
      <w:r>
        <w:t>【栖息地】永夜森林的枯木区</w:t>
      </w:r>
    </w:p>
    <w:p w14:paraId="5C2247C6">
      <w:r>
        <w:t>【外观】通体暗灰，镰刃前肢如暗影凝成，头部三角形复眼呈暗红，翅膀薄如黑纱，身体边缘有暗影流动。</w:t>
      </w:r>
    </w:p>
    <w:p w14:paraId="6E0C48FE">
      <w:r>
        <w:t>【体型】体长1.2米，翼展2米</w:t>
      </w:r>
    </w:p>
    <w:p w14:paraId="25E396B5">
      <w:r>
        <w:t>【核心能力】暗影切割：前肢挥出暗影弧刃斩，可切割低阶护甲；影遁偷袭：瞬间融入树影，从背后发动致命一击。</w:t>
      </w:r>
    </w:p>
    <w:p w14:paraId="62773F03">
      <w:r>
        <w:t>【弱点】光属性斗技可直接破除隐身，火属性可驱散暗影。</w:t>
      </w:r>
    </w:p>
    <w:p w14:paraId="59F166DB">
      <w:r>
        <w:t>【性情】极度凶残，会潜伏数小时等待一击必杀。</w:t>
      </w:r>
    </w:p>
    <w:p w14:paraId="45ED3823">
      <w:r>
        <w:t>【稀有度】稀有</w:t>
      </w:r>
    </w:p>
    <w:p w14:paraId="656831DD">
      <w:r>
        <w:t>【战力参考】13</w:t>
      </w:r>
    </w:p>
    <w:p w14:paraId="154B5E22">
      <w:r>
        <w:t>【属性参考】力28 智27 耐20 敏25</w:t>
      </w:r>
    </w:p>
    <w:p w14:paraId="094FB7D7">
      <w:r>
        <w:t>【掉落物】</w:t>
      </w:r>
    </w:p>
    <w:p w14:paraId="45E46422">
      <w:r>
        <w:t xml:space="preserve">  · mh-a2-1 | 劣质二阶暗属性魔核</w:t>
      </w:r>
    </w:p>
    <w:p w14:paraId="14A10A05">
      <w:r>
        <w:t xml:space="preserve">  · cl-226 | 暗影镰刃</w:t>
      </w:r>
    </w:p>
    <w:p w14:paraId="2FC2ABFE">
      <w:r>
        <w:t xml:space="preserve">  · cl-218 | 暗影翅膜</w:t>
      </w:r>
    </w:p>
    <w:p w14:paraId="7EAE77C9">
      <w:r>
        <w:t>---</w:t>
      </w:r>
    </w:p>
    <w:p w14:paraId="021A4C5B">
      <w:r>
        <w:t>【ID】WB-120</w:t>
      </w:r>
    </w:p>
    <w:p w14:paraId="7A846662">
      <w:r>
        <w:t>【名称】水鳍蛇</w:t>
      </w:r>
    </w:p>
    <w:p w14:paraId="02EA5467">
      <w:r>
        <w:t>【分类】水</w:t>
      </w:r>
    </w:p>
    <w:p w14:paraId="0C78EB6A">
      <w:r>
        <w:t>【品阶】二阶</w:t>
      </w:r>
    </w:p>
    <w:p w14:paraId="427F0263">
      <w:r>
        <w:t>【危险度】中</w:t>
      </w:r>
    </w:p>
    <w:p w14:paraId="0695F92D">
      <w:r>
        <w:t>【栖息地】魔兽山脉通往内山的湍急河流</w:t>
      </w:r>
    </w:p>
    <w:p w14:paraId="6E4FED3A">
      <w:r>
        <w:t>【外观】蛇身细长，背鳍如透明鱼鳍从头部延至尾部，鳞片呈水蓝色，在水下近乎隐形，双眼如清澈水珠。</w:t>
      </w:r>
    </w:p>
    <w:p w14:paraId="530DBB39">
      <w:r>
        <w:t>【体型】体长3米，直径0.12米</w:t>
      </w:r>
    </w:p>
    <w:p w14:paraId="6CBAE632">
      <w:r>
        <w:t>【核心能力】水箭穿刺：从口中射出高压水箭，可穿透低阶防御；水流加速：在水下速度倍增，可短距离冲刺扑击。</w:t>
      </w:r>
    </w:p>
    <w:p w14:paraId="5CB684D8">
      <w:r>
        <w:t>【弱点】离开水后速度大减，雷属性攻击可沿水传导。</w:t>
      </w:r>
    </w:p>
    <w:p w14:paraId="77A0B234">
      <w:r>
        <w:t>【性情】地盘性极强，会攻击所有进入水域的生物。</w:t>
      </w:r>
    </w:p>
    <w:p w14:paraId="296086F0">
      <w:r>
        <w:t>【稀有度】常见</w:t>
      </w:r>
    </w:p>
    <w:p w14:paraId="2685E33D">
      <w:r>
        <w:t>【战力参考】12</w:t>
      </w:r>
    </w:p>
    <w:p w14:paraId="183B0273">
      <w:r>
        <w:t>【属性参考】力16 智17 耐18 敏22</w:t>
      </w:r>
    </w:p>
    <w:p w14:paraId="0759FA5E">
      <w:r>
        <w:t>【掉落物】</w:t>
      </w:r>
    </w:p>
    <w:p w14:paraId="588516CC">
      <w:r>
        <w:t xml:space="preserve">  · mh-s2-1 | 劣质二阶水属性魔核</w:t>
      </w:r>
    </w:p>
    <w:p w14:paraId="63C4FB1F">
      <w:r>
        <w:t xml:space="preserve">  · cl-312 | 水鳍鳞片</w:t>
      </w:r>
    </w:p>
    <w:p w14:paraId="299EE030">
      <w:r>
        <w:t xml:space="preserve">  · cl-311 | 水速腺体</w:t>
      </w:r>
    </w:p>
    <w:p w14:paraId="098C15BF">
      <w:r>
        <w:t>---</w:t>
      </w:r>
    </w:p>
    <w:p w14:paraId="7DC0733B">
      <w:r>
        <w:t>【ID】WB-121</w:t>
      </w:r>
    </w:p>
    <w:p w14:paraId="33DC78C4">
      <w:r>
        <w:t>【名称】熔岩豺</w:t>
      </w:r>
    </w:p>
    <w:p w14:paraId="5313F175">
      <w:r>
        <w:t>【分类】火</w:t>
      </w:r>
    </w:p>
    <w:p w14:paraId="253E102B">
      <w:r>
        <w:t>【品阶】二阶</w:t>
      </w:r>
    </w:p>
    <w:p w14:paraId="153A1AAC">
      <w:r>
        <w:t>【危险度】中</w:t>
      </w:r>
    </w:p>
    <w:p w14:paraId="26805BA4">
      <w:r>
        <w:t>【栖息地】熔岩峡谷边缘的灰烬平原</w:t>
      </w:r>
    </w:p>
    <w:p w14:paraId="2B0335CF">
      <w:r>
        <w:t>【外观】瘦长躯体，皮毛深红如熔岩纹理，口中不时溢出火星，耳朵尖立，尾巴末端燃烧着橘红色火焰。</w:t>
      </w:r>
    </w:p>
    <w:p w14:paraId="114B5FEF">
      <w:r>
        <w:t>【体型】体长1.8米，肩高1米</w:t>
      </w:r>
    </w:p>
    <w:p w14:paraId="37322092">
      <w:r>
        <w:t>【核心能力】火焰突袭：奔跑时全身燃火，撞击造成灼伤；火星散布：甩动尾巴散落火星，点燃周围易燃物。</w:t>
      </w:r>
    </w:p>
    <w:p w14:paraId="651E5C7B">
      <w:r>
        <w:t>【弱点】对冰属性攻击脆弱，体力较差，不擅长持久战。</w:t>
      </w:r>
    </w:p>
    <w:p w14:paraId="7F6E2B27">
      <w:r>
        <w:t>【性情】成群狩猎，懂得包抄和配合，非常狡猾。</w:t>
      </w:r>
    </w:p>
    <w:p w14:paraId="6CB77DF3">
      <w:r>
        <w:t>【稀有度】常见</w:t>
      </w:r>
    </w:p>
    <w:p w14:paraId="5FCBDC11">
      <w:r>
        <w:t>【战力参考】12</w:t>
      </w:r>
    </w:p>
    <w:p w14:paraId="2D94E235">
      <w:r>
        <w:t>【属性参考】力26 智11 耐20 敏18</w:t>
      </w:r>
    </w:p>
    <w:p w14:paraId="1EF598E2">
      <w:r>
        <w:t>【掉落物】</w:t>
      </w:r>
    </w:p>
    <w:p w14:paraId="6F25B59F">
      <w:r>
        <w:t xml:space="preserve">  · mh-h2-1 | 劣质二阶火属性魔核</w:t>
      </w:r>
    </w:p>
    <w:p w14:paraId="701F33D9">
      <w:r>
        <w:t xml:space="preserve">  · cl-371 | 燃尾骨</w:t>
      </w:r>
    </w:p>
    <w:p w14:paraId="6B2D0DA7">
      <w:r>
        <w:t xml:space="preserve">  · cl-358 | 熔岩犬牙</w:t>
      </w:r>
    </w:p>
    <w:p w14:paraId="4FB08874">
      <w:r>
        <w:t>---</w:t>
      </w:r>
    </w:p>
    <w:p w14:paraId="6B593969">
      <w:r>
        <w:t>【ID】WB-122</w:t>
      </w:r>
    </w:p>
    <w:p w14:paraId="02538745">
      <w:r>
        <w:t>【名称】风翼鹰</w:t>
      </w:r>
    </w:p>
    <w:p w14:paraId="17FA9D9D">
      <w:r>
        <w:t>【分类】风</w:t>
      </w:r>
    </w:p>
    <w:p w14:paraId="2B4A43B1">
      <w:r>
        <w:t>【品阶】二阶</w:t>
      </w:r>
    </w:p>
    <w:p w14:paraId="5F46CF5A">
      <w:r>
        <w:t>【危险度】中</w:t>
      </w:r>
    </w:p>
    <w:p w14:paraId="4A45FA1E">
      <w:r>
        <w:t>【栖息地】飓风草原上空的高山悬崖</w:t>
      </w:r>
    </w:p>
    <w:p w14:paraId="3EF4EC92">
      <w:r>
        <w:t>【外观】纯白羽翼边缘泛青色光芒，喙如弯钩，双目锐利如风刃，翼展宽阔，飞行时会留下青色气流痕迹。</w:t>
      </w:r>
    </w:p>
    <w:p w14:paraId="1A45A12C">
      <w:r>
        <w:t>【体型】体长1米，翼展4米</w:t>
      </w:r>
    </w:p>
    <w:p w14:paraId="30F6C5FB">
      <w:r>
        <w:t>【核心能力】风刃俯冲：高速俯冲时双翼释放风刃切割猎物；气流操控：制造上升气流或下落风压，干扰敌人行动。</w:t>
      </w:r>
    </w:p>
    <w:p w14:paraId="4A07A444">
      <w:r>
        <w:t>【弱点】雷属性攻击可麻痹其翅膀，地面作战能力弱。</w:t>
      </w:r>
    </w:p>
    <w:p w14:paraId="42F6E819">
      <w:r>
        <w:t>【性情】高傲独居，会攻击闯入领地的飞行生物。</w:t>
      </w:r>
    </w:p>
    <w:p w14:paraId="7A5B35C4">
      <w:r>
        <w:t>【稀有度】不常见</w:t>
      </w:r>
    </w:p>
    <w:p w14:paraId="0F143C8B">
      <w:r>
        <w:t>【战力参考】12</w:t>
      </w:r>
    </w:p>
    <w:p w14:paraId="0460F728">
      <w:r>
        <w:t>【属性参考】力14 智13 耐13 敏37</w:t>
      </w:r>
    </w:p>
    <w:p w14:paraId="2927CE7C">
      <w:r>
        <w:t>【掉落物】</w:t>
      </w:r>
    </w:p>
    <w:p w14:paraId="0F4F3FD9">
      <w:r>
        <w:t xml:space="preserve">  · mh-f2-1 | 劣质二阶风属性魔核</w:t>
      </w:r>
    </w:p>
    <w:p w14:paraId="34958967">
      <w:r>
        <w:t xml:space="preserve">  · cl-579 | 风翼羽毛</w:t>
      </w:r>
    </w:p>
    <w:p w14:paraId="224B3300">
      <w:r>
        <w:t xml:space="preserve">  · cl-594 | 鹰爪</w:t>
      </w:r>
    </w:p>
    <w:p w14:paraId="0000E035">
      <w:r>
        <w:t>---</w:t>
      </w:r>
    </w:p>
    <w:p w14:paraId="0B730B51">
      <w:r>
        <w:t>【ID】WB-123</w:t>
      </w:r>
    </w:p>
    <w:p w14:paraId="3E0B18ED">
      <w:r>
        <w:t>【名称】冰甲熊</w:t>
      </w:r>
    </w:p>
    <w:p w14:paraId="2016852D">
      <w:r>
        <w:t>【分类】冰</w:t>
      </w:r>
    </w:p>
    <w:p w14:paraId="4A75DF2B">
      <w:r>
        <w:t>【品阶】二阶</w:t>
      </w:r>
    </w:p>
    <w:p w14:paraId="19FF3E06">
      <w:r>
        <w:t>【危险度】高</w:t>
      </w:r>
    </w:p>
    <w:p w14:paraId="625B62DB">
      <w:r>
        <w:t>【栖息地】极北冰原深处的冰洞穴</w:t>
      </w:r>
    </w:p>
    <w:p w14:paraId="4BB21441">
      <w:r>
        <w:t>【外观】巨熊全身覆盖厚实冰甲，冰甲透明可见内部灰白皮毛，呼吸吐出白雾，熊掌如冰锤，双眼冰蓝无情。</w:t>
      </w:r>
    </w:p>
    <w:p w14:paraId="2F92962F">
      <w:r>
        <w:t>【体型】体长4米，肩高2.5米</w:t>
      </w:r>
    </w:p>
    <w:p w14:paraId="19F07454">
      <w:r>
        <w:t>【核心能力】冰甲护体：冰甲可吸收同级攻击的冲击力且自行修复；寒冰咆哮：吼叫释放范围寒气，冻结5米内空气。</w:t>
      </w:r>
    </w:p>
    <w:p w14:paraId="37D9C05E">
      <w:r>
        <w:t>【弱点】火属性攻击持续燃烧可破坏冰甲修复速度。</w:t>
      </w:r>
    </w:p>
    <w:p w14:paraId="19C4A0AE">
      <w:r>
        <w:t>【性情】霸主型，会主动驱赶所有进入视野的生物。</w:t>
      </w:r>
    </w:p>
    <w:p w14:paraId="1E465D9E">
      <w:r>
        <w:t>【稀有度】稀有</w:t>
      </w:r>
    </w:p>
    <w:p w14:paraId="19B85BB1">
      <w:r>
        <w:t>【战力参考】13</w:t>
      </w:r>
    </w:p>
    <w:p w14:paraId="74EB71C2">
      <w:r>
        <w:t>【属性参考】力22 智25 耐25 敏28</w:t>
      </w:r>
    </w:p>
    <w:p w14:paraId="27BA8D9A">
      <w:r>
        <w:t>【掉落物】</w:t>
      </w:r>
    </w:p>
    <w:p w14:paraId="266591B2">
      <w:r>
        <w:t xml:space="preserve">  · mh-b2-1 | 劣质二阶冰属性魔核</w:t>
      </w:r>
    </w:p>
    <w:p w14:paraId="0DC0C722">
      <w:r>
        <w:t xml:space="preserve">  · cl-134 | 冰熊甲片</w:t>
      </w:r>
    </w:p>
    <w:p w14:paraId="4C3DF588">
      <w:r>
        <w:t xml:space="preserve">  · cl-174 | 寒冰熊掌</w:t>
      </w:r>
    </w:p>
    <w:p w14:paraId="51A133D7">
      <w:r>
        <w:t>---</w:t>
      </w:r>
    </w:p>
    <w:p w14:paraId="2A7CF275">
      <w:r>
        <w:t>【ID】WB-124</w:t>
      </w:r>
    </w:p>
    <w:p w14:paraId="149EDF52">
      <w:r>
        <w:t>【名称】雷翼蝠</w:t>
      </w:r>
    </w:p>
    <w:p w14:paraId="54516A2F">
      <w:r>
        <w:t>【分类】雷</w:t>
      </w:r>
    </w:p>
    <w:p w14:paraId="24383B74">
      <w:r>
        <w:t>【品阶】二阶</w:t>
      </w:r>
    </w:p>
    <w:p w14:paraId="710FF5B5">
      <w:r>
        <w:t>【危险度】低</w:t>
      </w:r>
    </w:p>
    <w:p w14:paraId="5774237A">
      <w:r>
        <w:t>【栖息地】天雷山脉闪电悬崖的岩缝</w:t>
      </w:r>
    </w:p>
    <w:p w14:paraId="463C4463">
      <w:r>
        <w:t>【外观】翼膜呈银灰色布满雷电状纹路，躯体小巧如蝙蝠，飞行时翼膜闪烁细小电弧，耳廓宽阔。</w:t>
      </w:r>
    </w:p>
    <w:p w14:paraId="08AE6DEB">
      <w:r>
        <w:t>【体型】翼展1.5米，体长0.4米</w:t>
      </w:r>
    </w:p>
    <w:p w14:paraId="235404B1">
      <w:r>
        <w:t>【核心能力】电击超声波：超声波附雷电麻痹效果，可令猎物短暂僵直；雷闪传送：短距离电光闪现躲避攻击。</w:t>
      </w:r>
    </w:p>
    <w:p w14:paraId="0428D3BE">
      <w:r>
        <w:t>【弱点】光属性可致盲，翅膀翼膜受创无法飞行。</w:t>
      </w:r>
    </w:p>
    <w:p w14:paraId="4DEF6D96">
      <w:r>
        <w:t>【性情】胆小，群居，遇敌会集体释放超声波干扰后逃跑。</w:t>
      </w:r>
    </w:p>
    <w:p w14:paraId="66A9CC1A">
      <w:r>
        <w:t>【稀有度】常见</w:t>
      </w:r>
    </w:p>
    <w:p w14:paraId="55C6DE3E">
      <w:r>
        <w:t>【战力参考】11</w:t>
      </w:r>
    </w:p>
    <w:p w14:paraId="4C48E8A1">
      <w:r>
        <w:t>【属性参考】力11 智9 耐9 敏16</w:t>
      </w:r>
    </w:p>
    <w:p w14:paraId="23AB593D">
      <w:r>
        <w:t>【掉落物】</w:t>
      </w:r>
    </w:p>
    <w:p w14:paraId="3852F18D">
      <w:r>
        <w:t xml:space="preserve">  · mh-l2-1 | 劣质二阶雷属性魔核</w:t>
      </w:r>
    </w:p>
    <w:p w14:paraId="003A8B62">
      <w:r>
        <w:t xml:space="preserve">  · cl-530 | 雷翼膜</w:t>
      </w:r>
    </w:p>
    <w:p w14:paraId="034F0B5A">
      <w:r>
        <w:t xml:space="preserve">  · cl-493 | 闪电爪</w:t>
      </w:r>
    </w:p>
    <w:p w14:paraId="61F41446">
      <w:r>
        <w:t>---</w:t>
      </w:r>
    </w:p>
    <w:p w14:paraId="6F7DAF61">
      <w:r>
        <w:t>【ID】WB-125</w:t>
      </w:r>
    </w:p>
    <w:p w14:paraId="04504B85">
      <w:r>
        <w:t>【名称】毒腐蛙</w:t>
      </w:r>
    </w:p>
    <w:p w14:paraId="6BFA61C2">
      <w:r>
        <w:t>【分类】毒</w:t>
      </w:r>
    </w:p>
    <w:p w14:paraId="68CE2800">
      <w:r>
        <w:t>【品阶】二阶</w:t>
      </w:r>
    </w:p>
    <w:p w14:paraId="6014FF6D">
      <w:r>
        <w:t>【危险度】中</w:t>
      </w:r>
    </w:p>
    <w:p w14:paraId="4BEFAEB0">
      <w:r>
        <w:t>【栖息地】黑毒沼泽的毒水潭</w:t>
      </w:r>
    </w:p>
    <w:p w14:paraId="2784CB78">
      <w:r>
        <w:t>【外观】体表布满墨绿色毒脓包，鼓起的脓包破裂会滴落腐蚀性粘液，大眼睛呈暗黄色，舌头长如鞭。</w:t>
      </w:r>
    </w:p>
    <w:p w14:paraId="3A5456D8">
      <w:r>
        <w:t>【体型】体长1米（四肢伸展），蹲伏高0.5米</w:t>
      </w:r>
    </w:p>
    <w:p w14:paraId="6C6FFFE5">
      <w:r>
        <w:t>【核心能力】毒液喷射：从背部脓包喷射腐蚀毒液，射程8米；毒舌缠绕：长舌缠绕猎物并注入剧毒麻痹。</w:t>
      </w:r>
    </w:p>
    <w:p w14:paraId="1290B6D6">
      <w:r>
        <w:t>【弱点】火属性可蒸发毒液，腹部柔软无防护。</w:t>
      </w:r>
    </w:p>
    <w:p w14:paraId="5CC1DA2B">
      <w:r>
        <w:t>【性情】懒惰，趴在毒水潭边，只有靠近才会攻击。</w:t>
      </w:r>
    </w:p>
    <w:p w14:paraId="150BB852">
      <w:r>
        <w:t>【稀有度】常见</w:t>
      </w:r>
    </w:p>
    <w:p w14:paraId="046B719C">
      <w:r>
        <w:t>【战力参考】11</w:t>
      </w:r>
    </w:p>
    <w:p w14:paraId="73036148">
      <w:r>
        <w:t>【属性参考】力11 智11 耐10 敏12</w:t>
      </w:r>
    </w:p>
    <w:p w14:paraId="3E4D2000">
      <w:r>
        <w:t>【掉落物】</w:t>
      </w:r>
    </w:p>
    <w:p w14:paraId="06A9D4FF">
      <w:r>
        <w:t xml:space="preserve">  · mh-d2-1 | 劣质二阶毒属性魔核</w:t>
      </w:r>
    </w:p>
    <w:p w14:paraId="216B92C0">
      <w:r>
        <w:t xml:space="preserve">  · cl-274 | 毒脓腺囊</w:t>
      </w:r>
    </w:p>
    <w:p w14:paraId="3F0F0F9C">
      <w:r>
        <w:t xml:space="preserve">  · cl-284 | 毒蛙皮</w:t>
      </w:r>
    </w:p>
    <w:p w14:paraId="5BE29673">
      <w:r>
        <w:t>---</w:t>
      </w:r>
    </w:p>
    <w:p w14:paraId="78461A34">
      <w:r>
        <w:t>【ID】WB-126</w:t>
      </w:r>
    </w:p>
    <w:p w14:paraId="01BADDD4">
      <w:r>
        <w:t>【名称】石甲犀</w:t>
      </w:r>
    </w:p>
    <w:p w14:paraId="43E929D7">
      <w:r>
        <w:t>【分类】土</w:t>
      </w:r>
    </w:p>
    <w:p w14:paraId="21F6ED0D">
      <w:r>
        <w:t>【品阶】二阶</w:t>
      </w:r>
    </w:p>
    <w:p w14:paraId="73BC2057">
      <w:r>
        <w:t>【危险度】高</w:t>
      </w:r>
    </w:p>
    <w:p w14:paraId="229F70AA">
      <w:r>
        <w:t>【栖息地】戈壁荒漠深处的石林区</w:t>
      </w:r>
    </w:p>
    <w:p w14:paraId="21ED53F8">
      <w:r>
        <w:t>【外观】犀牛般粗壮身躯，皮肤如岩石层叠，额头独根石质尖角，四肢如柱，背上散布着尖锐石刺。</w:t>
      </w:r>
    </w:p>
    <w:p w14:paraId="5FF7F77D">
      <w:r>
        <w:t>【体型】体长4米，肩高2.2米</w:t>
      </w:r>
    </w:p>
    <w:p w14:paraId="36160018">
      <w:r>
        <w:t>【核心能力】石角冲撞：冲锋时角尖凝聚石锥，可撞碎低阶防御；岩石投掷：用角撬起石块抛射敌人，射程20米。</w:t>
      </w:r>
    </w:p>
    <w:p w14:paraId="5D5DBB26">
      <w:r>
        <w:t>【弱点】动作笨重，雷属性可穿透石甲，腹部是弱点。</w:t>
      </w:r>
    </w:p>
    <w:p w14:paraId="6A7D4628">
      <w:r>
        <w:t>【性情】暴躁，会主动冲击一切移动的大型目标。</w:t>
      </w:r>
    </w:p>
    <w:p w14:paraId="5D403663">
      <w:r>
        <w:t>【稀有度】不常见</w:t>
      </w:r>
    </w:p>
    <w:p w14:paraId="0F78A897">
      <w:r>
        <w:t>【战力参考】13</w:t>
      </w:r>
    </w:p>
    <w:p w14:paraId="08A8B27E">
      <w:r>
        <w:t>【属性参考】力31 智14 耐38 敏22</w:t>
      </w:r>
    </w:p>
    <w:p w14:paraId="57F02033">
      <w:r>
        <w:t>【掉落物】</w:t>
      </w:r>
    </w:p>
    <w:p w14:paraId="5224802B">
      <w:r>
        <w:t xml:space="preserve">  · mh-t2-1 | 劣质二阶土属性魔核</w:t>
      </w:r>
    </w:p>
    <w:p w14:paraId="5C66DF83">
      <w:r>
        <w:t xml:space="preserve">  · cl-395 | 石犀角</w:t>
      </w:r>
    </w:p>
    <w:p w14:paraId="54AD9EB5">
      <w:r>
        <w:t xml:space="preserve">  · cl-194 | 岩石甲片</w:t>
      </w:r>
    </w:p>
    <w:p w14:paraId="78824D03">
      <w:r>
        <w:t>---</w:t>
      </w:r>
    </w:p>
    <w:p w14:paraId="101B9D33">
      <w:r>
        <w:t>【ID】WB-127</w:t>
      </w:r>
    </w:p>
    <w:p w14:paraId="00889F0D">
      <w:r>
        <w:t>【名称】木纹蝶</w:t>
      </w:r>
    </w:p>
    <w:p w14:paraId="0A0EDBE3">
      <w:r>
        <w:t>【分类】木</w:t>
      </w:r>
    </w:p>
    <w:p w14:paraId="55112253">
      <w:r>
        <w:t>【品阶】二阶</w:t>
      </w:r>
    </w:p>
    <w:p w14:paraId="1B137FAF">
      <w:r>
        <w:t>【危险度】低</w:t>
      </w:r>
    </w:p>
    <w:p w14:paraId="6CED5FF3">
      <w:r>
        <w:t>【栖息地】古木森林花海区域</w:t>
      </w:r>
    </w:p>
    <w:p w14:paraId="06B502AC">
      <w:r>
        <w:t>【外观】翅膀如枯木纹理拼成，合拢时完全像一片落叶，展开后露出内部翠绿脉络，触须如细藤，飞行无声。</w:t>
      </w:r>
    </w:p>
    <w:p w14:paraId="2606903F">
      <w:r>
        <w:t>【体型】翼展0.8米，体长0.2米</w:t>
      </w:r>
    </w:p>
    <w:p w14:paraId="6E98BB9F">
      <w:r>
        <w:t>【核心能力】伪装隐匿：静止时完全融入树皮或落叶，几乎无法察觉；花粉催眠：扇动翅膀释放催眠花粉，使敌人陷入沉眠。</w:t>
      </w:r>
    </w:p>
    <w:p w14:paraId="7EFA2BE8">
      <w:r>
        <w:t>【弱点】对火焰无抗性，被惊醒后立刻逃跑。</w:t>
      </w:r>
    </w:p>
    <w:p w14:paraId="5BE9769F">
      <w:r>
        <w:t>【性情】绝对温顺，以花蜜为食，几乎不会主动攻击。</w:t>
      </w:r>
    </w:p>
    <w:p w14:paraId="0DF231A4">
      <w:r>
        <w:t>【稀有度】不常见</w:t>
      </w:r>
    </w:p>
    <w:p w14:paraId="6ADEB2D7">
      <w:r>
        <w:t>【战力参考】11</w:t>
      </w:r>
    </w:p>
    <w:p w14:paraId="4B095424">
      <w:r>
        <w:t>【属性参考】力10 智10 耐13 敏11</w:t>
      </w:r>
    </w:p>
    <w:p w14:paraId="082DE0E6">
      <w:r>
        <w:t>【掉落物】</w:t>
      </w:r>
    </w:p>
    <w:p w14:paraId="3498A13C">
      <w:r>
        <w:t xml:space="preserve">  · mh-m2-1 | 劣质二阶木属性魔核</w:t>
      </w:r>
    </w:p>
    <w:p w14:paraId="617713C7">
      <w:r>
        <w:t xml:space="preserve">  · cl-257 | 木纹蝶翅</w:t>
      </w:r>
    </w:p>
    <w:p w14:paraId="6C91F03F">
      <w:r>
        <w:t xml:space="preserve">  · cl-110 | 催眠花粉囊</w:t>
      </w:r>
    </w:p>
    <w:p w14:paraId="2E9F83F3">
      <w:r>
        <w:t>---</w:t>
      </w:r>
    </w:p>
    <w:p w14:paraId="065758CB">
      <w:r>
        <w:t>【ID】WB-128</w:t>
      </w:r>
    </w:p>
    <w:p w14:paraId="17139A17">
      <w:r>
        <w:t>【名称】暗影蝠</w:t>
      </w:r>
    </w:p>
    <w:p w14:paraId="7F534397">
      <w:r>
        <w:t>【分类】暗</w:t>
      </w:r>
    </w:p>
    <w:p w14:paraId="073BB23B">
      <w:r>
        <w:t>【品阶】二阶</w:t>
      </w:r>
    </w:p>
    <w:p w14:paraId="1726A0A4">
      <w:r>
        <w:t>【危险度】中</w:t>
      </w:r>
    </w:p>
    <w:p w14:paraId="4444B453">
      <w:r>
        <w:t>【栖息地】永夜森林深处的废弃矿洞</w:t>
      </w:r>
    </w:p>
    <w:p w14:paraId="2DD213A5">
      <w:r>
        <w:t>【外观】通体漆黑如夜，翼膜边缘有暗紫色光芒流转，口中有细密暗属性尖牙，双眼发出微弱的暗红光芒。</w:t>
      </w:r>
    </w:p>
    <w:p w14:paraId="57FC27E8">
      <w:r>
        <w:t>【体型】翼展2米，体长0.5米</w:t>
      </w:r>
    </w:p>
    <w:p w14:paraId="77741642">
      <w:r>
        <w:t>【核心能力】暗影声波：释放附带暗属性侵蚀的声波，可削弱低级斗气护体；暗影吸取：咬中敌人后缓慢吸取对方斗气。</w:t>
      </w:r>
    </w:p>
    <w:p w14:paraId="2C6B2461">
      <w:r>
        <w:t>【弱点】强光可灼伤其眼睛，雷属性攻击可干扰声波。</w:t>
      </w:r>
    </w:p>
    <w:p w14:paraId="5CF41F5F">
      <w:r>
        <w:t>【性情】群居，夜间倾巢而出猎食，白天倒挂沉睡。</w:t>
      </w:r>
    </w:p>
    <w:p w14:paraId="503D0E4A">
      <w:r>
        <w:t>【稀有度】不常见</w:t>
      </w:r>
    </w:p>
    <w:p w14:paraId="1FC9579C">
      <w:r>
        <w:t>【战力参考】12</w:t>
      </w:r>
    </w:p>
    <w:p w14:paraId="62EED1EA">
      <w:r>
        <w:t>【属性参考】力20 智20 耐14 敏18</w:t>
      </w:r>
    </w:p>
    <w:p w14:paraId="016E7988">
      <w:r>
        <w:t>【掉落物】</w:t>
      </w:r>
    </w:p>
    <w:p w14:paraId="5F948D32">
      <w:r>
        <w:t xml:space="preserve">  · mh-a2-1 | 劣质二阶暗属性魔核</w:t>
      </w:r>
    </w:p>
    <w:p w14:paraId="7E8E5A10">
      <w:r>
        <w:t xml:space="preserve">  · cl-222 | 暗影蝠牙</w:t>
      </w:r>
    </w:p>
    <w:p w14:paraId="42F037E1">
      <w:r>
        <w:t xml:space="preserve">  · cl-219 | 暗影翼膜</w:t>
      </w:r>
    </w:p>
    <w:p w14:paraId="5463AFFE">
      <w:r>
        <w:t>---</w:t>
      </w:r>
    </w:p>
    <w:p w14:paraId="149FACCA">
      <w:r>
        <w:t>【ID】WB-129</w:t>
      </w:r>
    </w:p>
    <w:p w14:paraId="3444E60B">
      <w:r>
        <w:t>【名称】熔岩蝎</w:t>
      </w:r>
    </w:p>
    <w:p w14:paraId="0EC6FF8E">
      <w:r>
        <w:t>【分类】火</w:t>
      </w:r>
    </w:p>
    <w:p w14:paraId="6123EBFF">
      <w:r>
        <w:t>【品阶】二阶</w:t>
      </w:r>
    </w:p>
    <w:p w14:paraId="5CFBF56F">
      <w:r>
        <w:t>【危险度】中</w:t>
      </w:r>
    </w:p>
    <w:p w14:paraId="5566AE3C">
      <w:r>
        <w:t>【栖息地】魔兽山脉南麓的火山岩地带</w:t>
      </w:r>
    </w:p>
    <w:p w14:paraId="698E2B98">
      <w:r>
        <w:t>【外观】通体赤红甲壳，挥舞着四对螯钳，尾针如熔铁般泛着暗红光，背部有龟裂纹熔岩纹路。</w:t>
      </w:r>
    </w:p>
    <w:p w14:paraId="08439129">
      <w:r>
        <w:t>【体型】体长1.2米，肩高0.5米</w:t>
      </w:r>
    </w:p>
    <w:p w14:paraId="4FA974EB">
      <w:r>
        <w:t>【核心能力】喷射熔岩液流，能灼穿低阶斗气防御；尾部穿刺附带持续灼烧效果。</w:t>
      </w:r>
    </w:p>
    <w:p w14:paraId="5F892365">
      <w:r>
        <w:t>【弱点】水属性斗气可快速冷却其甲壳，令其行动迟缓。</w:t>
      </w:r>
    </w:p>
    <w:p w14:paraId="2E4FD925">
      <w:r>
        <w:t>【性情】领地意识极强，会主动攻击靠近的斗者。</w:t>
      </w:r>
    </w:p>
    <w:p w14:paraId="698E3A79">
      <w:r>
        <w:t>【稀有度】常见</w:t>
      </w:r>
    </w:p>
    <w:p w14:paraId="7D7CD87B">
      <w:r>
        <w:t>【战力参考】14</w:t>
      </w:r>
    </w:p>
    <w:p w14:paraId="4CC5734C">
      <w:r>
        <w:t>【属性参考】力44 智19 耐34 敏30</w:t>
      </w:r>
    </w:p>
    <w:p w14:paraId="42C76C4A">
      <w:r>
        <w:t>【掉落物】</w:t>
      </w:r>
    </w:p>
    <w:p w14:paraId="7D8741E8">
      <w:r>
        <w:t xml:space="preserve">  · mh-h2-2 | 普通二阶火属性魔核</w:t>
      </w:r>
    </w:p>
    <w:p w14:paraId="1C445064">
      <w:r>
        <w:t xml:space="preserve">  · cl-360 | 熔岩甲壳碎片</w:t>
      </w:r>
    </w:p>
    <w:p w14:paraId="61D2293E">
      <w:r>
        <w:t xml:space="preserve">  · cl-461 | 蝎尾毒腺</w:t>
      </w:r>
    </w:p>
    <w:p w14:paraId="45BE9B26">
      <w:r>
        <w:t>---</w:t>
      </w:r>
    </w:p>
    <w:p w14:paraId="23646118">
      <w:r>
        <w:t>【ID】WB-130</w:t>
      </w:r>
    </w:p>
    <w:p w14:paraId="0B7808EC">
      <w:r>
        <w:t>【名称】冰刺蛇</w:t>
      </w:r>
    </w:p>
    <w:p w14:paraId="07D4EB13">
      <w:r>
        <w:t>【分类】冰</w:t>
      </w:r>
    </w:p>
    <w:p w14:paraId="17D967FD">
      <w:r>
        <w:t>【品阶】二阶</w:t>
      </w:r>
    </w:p>
    <w:p w14:paraId="3BCEC071">
      <w:r>
        <w:t>【危险度】高</w:t>
      </w:r>
    </w:p>
    <w:p w14:paraId="50C4EAA2">
      <w:r>
        <w:t>【栖息地】冰霜峡谷的永冻湖底</w:t>
      </w:r>
    </w:p>
    <w:p w14:paraId="0F59E61E">
      <w:r>
        <w:t>【外观】体表覆盖半透明冰晶鳞甲，蛇瞳呈冰蓝色，头顶生有一根尖锐冰刺，吐信时呼出白霜雾气。</w:t>
      </w:r>
    </w:p>
    <w:p w14:paraId="61DBC1EB">
      <w:r>
        <w:t>【体型】体长2.5米，直径0.1米</w:t>
      </w:r>
    </w:p>
    <w:p w14:paraId="2AF61780">
      <w:r>
        <w:t>【核心能力】从口中喷射冰刺雨，覆盖10米范围；蛇尾缠绕后释放寒气冻结对手四肢。</w:t>
      </w:r>
    </w:p>
    <w:p w14:paraId="070B5DD5">
      <w:r>
        <w:t>【弱点】雷属性斗气能震碎其冰晶护甲，火属性可加速融化。</w:t>
      </w:r>
    </w:p>
    <w:p w14:paraId="4D3E1055">
      <w:r>
        <w:t>【性情】冷血猎手，潜伏冰层下偷袭靠近的猎物。</w:t>
      </w:r>
    </w:p>
    <w:p w14:paraId="1BE26017">
      <w:r>
        <w:t>【稀有度】不常见</w:t>
      </w:r>
    </w:p>
    <w:p w14:paraId="31C2C294">
      <w:r>
        <w:t>【战力参考】19</w:t>
      </w:r>
    </w:p>
    <w:p w14:paraId="0C428798">
      <w:r>
        <w:t>【属性参考】力45 智51 耐50 敏55</w:t>
      </w:r>
    </w:p>
    <w:p w14:paraId="32CD7A9C">
      <w:r>
        <w:t>【掉落物】</w:t>
      </w:r>
    </w:p>
    <w:p w14:paraId="0B82BD30">
      <w:r>
        <w:t xml:space="preserve">  · mh-b2-3 | 优质二阶冰属性魔核</w:t>
      </w:r>
    </w:p>
    <w:p w14:paraId="603052D3">
      <w:r>
        <w:t xml:space="preserve">  · cl-141 | 冰蛇鳞片</w:t>
      </w:r>
    </w:p>
    <w:p w14:paraId="4364BF9D">
      <w:r>
        <w:t xml:space="preserve">  · cl-177 | 寒液腺囊</w:t>
      </w:r>
    </w:p>
    <w:p w14:paraId="6FD0927E">
      <w:r>
        <w:t>---</w:t>
      </w:r>
    </w:p>
    <w:p w14:paraId="39F00AE8">
      <w:r>
        <w:t>【ID】WB-131</w:t>
      </w:r>
    </w:p>
    <w:p w14:paraId="4727C706">
      <w:r>
        <w:t>【名称】风翼狼</w:t>
      </w:r>
    </w:p>
    <w:p w14:paraId="3AA54808">
      <w:r>
        <w:t>【分类】风</w:t>
      </w:r>
    </w:p>
    <w:p w14:paraId="222514A2">
      <w:r>
        <w:t>【品阶】二阶</w:t>
      </w:r>
    </w:p>
    <w:p w14:paraId="5A5E000C">
      <w:r>
        <w:t>【危险度】中</w:t>
      </w:r>
    </w:p>
    <w:p w14:paraId="3883D2B0">
      <w:r>
        <w:t>【栖息地】风鸣草原的高坡风口</w:t>
      </w:r>
    </w:p>
    <w:p w14:paraId="5D0BFC7E">
      <w:r>
        <w:t>【外观】灰色皮毛间夹杂青色风纹，背生一对半透明羽翼，狼瞳泛青绿光，奔跑时身后拖曳风痕。</w:t>
      </w:r>
    </w:p>
    <w:p w14:paraId="474A7677">
      <w:r>
        <w:t>【体型】体长1.8米，肩高0.9米</w:t>
      </w:r>
    </w:p>
    <w:p w14:paraId="1EE09D89">
      <w:r>
        <w:t>【核心能力】双翼扇动可唤出风刃切割敌人；短距离踏空突袭，速度提升三倍。</w:t>
      </w:r>
    </w:p>
    <w:p w14:paraId="06815742">
      <w:r>
        <w:t>【弱点】土属性斗气能限制其移动，重击可伤羽翼。</w:t>
      </w:r>
    </w:p>
    <w:p w14:paraId="107E07C5">
      <w:r>
        <w:t>【性情】成群狩猎，狡猾且善于包抄。</w:t>
      </w:r>
    </w:p>
    <w:p w14:paraId="36D963BA">
      <w:r>
        <w:t>【稀有度】常见</w:t>
      </w:r>
    </w:p>
    <w:p w14:paraId="4995F16E">
      <w:r>
        <w:t>【战力参考】14</w:t>
      </w:r>
    </w:p>
    <w:p w14:paraId="2FD6BFDD">
      <w:r>
        <w:t>【属性参考】力24 智21 耐21 敏64</w:t>
      </w:r>
    </w:p>
    <w:p w14:paraId="41562C4E">
      <w:r>
        <w:t>【掉落物】</w:t>
      </w:r>
    </w:p>
    <w:p w14:paraId="67CA03A6">
      <w:r>
        <w:t xml:space="preserve">  · mh-f2-2 | 普通二阶风属性魔核</w:t>
      </w:r>
    </w:p>
    <w:p w14:paraId="7731F907">
      <w:r>
        <w:t xml:space="preserve">  · cl-574 | 风狼牙</w:t>
      </w:r>
    </w:p>
    <w:p w14:paraId="34FA67A5">
      <w:r>
        <w:t xml:space="preserve">  · cl-412 | 翼膜碎片</w:t>
      </w:r>
    </w:p>
    <w:p w14:paraId="6EEF35BA">
      <w:r>
        <w:t>---</w:t>
      </w:r>
    </w:p>
    <w:p w14:paraId="24E2B610">
      <w:r>
        <w:t>【ID】WB-132</w:t>
      </w:r>
    </w:p>
    <w:p w14:paraId="6FB74559">
      <w:r>
        <w:t>【名称】毒瘤蛙</w:t>
      </w:r>
    </w:p>
    <w:p w14:paraId="5461728F">
      <w:r>
        <w:t>【分类】毒</w:t>
      </w:r>
    </w:p>
    <w:p w14:paraId="5FB021D1">
      <w:r>
        <w:t>【品阶】二阶</w:t>
      </w:r>
    </w:p>
    <w:p w14:paraId="4545394A">
      <w:r>
        <w:t>【危险度】高</w:t>
      </w:r>
    </w:p>
    <w:p w14:paraId="3D2D8E35">
      <w:r>
        <w:t>【栖息地】毒雾沼泽的腐泥水潭</w:t>
      </w:r>
    </w:p>
    <w:p w14:paraId="69BE3C7E">
      <w:r>
        <w:t>【外观】体表遍布暗绿色脓包，鼓胀时渗出粘稠毒液，口裂极大，舌头上长有倒刺毒钩。</w:t>
      </w:r>
    </w:p>
    <w:p w14:paraId="53C0D56E">
      <w:r>
        <w:t>【体型】体长0.6米，肩高0.3米</w:t>
      </w:r>
    </w:p>
    <w:p w14:paraId="7FD0470F">
      <w:r>
        <w:t>【核心能力】喷吐毒雾云团，腐蚀斗气护盾；长舌卷缠目标后注入麻痹毒素。</w:t>
      </w:r>
    </w:p>
    <w:p w14:paraId="6B99CD99">
      <w:r>
        <w:t>【弱点】木属性斗气可吸收中和毒素，风属性吹散毒雾。</w:t>
      </w:r>
    </w:p>
    <w:p w14:paraId="7773FB6E">
      <w:r>
        <w:t>【性情】潜伏不动时如石块，遇袭时暴起反击。</w:t>
      </w:r>
    </w:p>
    <w:p w14:paraId="08D55783">
      <w:r>
        <w:t>【稀有度】常见</w:t>
      </w:r>
    </w:p>
    <w:p w14:paraId="3F5A2B47">
      <w:r>
        <w:t>【战力参考】14</w:t>
      </w:r>
    </w:p>
    <w:p w14:paraId="3614E617">
      <w:r>
        <w:t>【属性参考】力31 智31 耐28 敏34</w:t>
      </w:r>
    </w:p>
    <w:p w14:paraId="730BDAA3">
      <w:r>
        <w:t>【掉落物】</w:t>
      </w:r>
    </w:p>
    <w:p w14:paraId="59E23C94">
      <w:r>
        <w:t xml:space="preserve">  · mh-d2-2 | 普通二阶毒属性魔核</w:t>
      </w:r>
    </w:p>
    <w:p w14:paraId="59394B77">
      <w:r>
        <w:t xml:space="preserve">  · cl-264 | 毒囊</w:t>
      </w:r>
    </w:p>
    <w:p w14:paraId="273C291F">
      <w:r>
        <w:t xml:space="preserve">  · cl-447 | 蛙皮</w:t>
      </w:r>
    </w:p>
    <w:p w14:paraId="0F444486">
      <w:r>
        <w:t>---</w:t>
      </w:r>
    </w:p>
    <w:p w14:paraId="165A3B46">
      <w:r>
        <w:t>【ID】WB-133</w:t>
      </w:r>
    </w:p>
    <w:p w14:paraId="75B881D1">
      <w:r>
        <w:t>【名称】岩甲龟</w:t>
      </w:r>
    </w:p>
    <w:p w14:paraId="13838621">
      <w:r>
        <w:t>【分类】土</w:t>
      </w:r>
    </w:p>
    <w:p w14:paraId="7229AF37">
      <w:r>
        <w:t>【品阶】二阶</w:t>
      </w:r>
    </w:p>
    <w:p w14:paraId="5CBD8E96">
      <w:r>
        <w:t>【危险度】低</w:t>
      </w:r>
    </w:p>
    <w:p w14:paraId="140E29B1">
      <w:r>
        <w:t>【栖息地】石峰山脉的溪流河床</w:t>
      </w:r>
    </w:p>
    <w:p w14:paraId="17430A22">
      <w:r>
        <w:t>【外观】龟壳如风化岩石般凹凸不平，缝隙中长有苔藓，四肢粗壮如石柱，头颅缩回时犹如一块巨石。</w:t>
      </w:r>
    </w:p>
    <w:p w14:paraId="7CA5A0D5">
      <w:r>
        <w:t>【体型】体长2米，壳高0.8米</w:t>
      </w:r>
    </w:p>
    <w:p w14:paraId="3E2FF823">
      <w:r>
        <w:t>【核心能力】蜷缩后甲壳硬度堪比低阶玄铁，撞击可崩裂对手骨骼；嘴部喷射碎石弹。</w:t>
      </w:r>
    </w:p>
    <w:p w14:paraId="18909CFA">
      <w:r>
        <w:t>【弱点】腹部无甲壳防护，雷属性斗气可震裂外壳。</w:t>
      </w:r>
    </w:p>
    <w:p w14:paraId="669FFE64">
      <w:r>
        <w:t>【性情】温和，只有受挑衅才会反击。</w:t>
      </w:r>
    </w:p>
    <w:p w14:paraId="74D57F37">
      <w:r>
        <w:t>【稀有度】常见</w:t>
      </w:r>
    </w:p>
    <w:p w14:paraId="1B4B0CFF">
      <w:r>
        <w:t>【战力参考】11</w:t>
      </w:r>
    </w:p>
    <w:p w14:paraId="01BCFE12">
      <w:r>
        <w:t>【属性参考】力13 智6 耐16 敏9</w:t>
      </w:r>
    </w:p>
    <w:p w14:paraId="0658EE58">
      <w:r>
        <w:t>【掉落物】</w:t>
      </w:r>
    </w:p>
    <w:p w14:paraId="27BC190F">
      <w:r>
        <w:t xml:space="preserve">  · mh-t2-1 | 劣质二阶土属性魔核</w:t>
      </w:r>
    </w:p>
    <w:p w14:paraId="1D954ECB">
      <w:r>
        <w:t xml:space="preserve">  · cl-197 | 岩龟壳板</w:t>
      </w:r>
    </w:p>
    <w:p w14:paraId="755CC3F1">
      <w:r>
        <w:t xml:space="preserve">  · cl-417 | 腿骨</w:t>
      </w:r>
    </w:p>
    <w:p w14:paraId="491EA008">
      <w:r>
        <w:t>---</w:t>
      </w:r>
    </w:p>
    <w:p w14:paraId="35691C1E">
      <w:r>
        <w:t>【ID】WB-134</w:t>
      </w:r>
    </w:p>
    <w:p w14:paraId="719D03AC">
      <w:r>
        <w:t>【名称】雷角犀</w:t>
      </w:r>
    </w:p>
    <w:p w14:paraId="6F70439B">
      <w:r>
        <w:t>【分类】雷</w:t>
      </w:r>
    </w:p>
    <w:p w14:paraId="50D54858">
      <w:r>
        <w:t>【品阶】二阶</w:t>
      </w:r>
    </w:p>
    <w:p w14:paraId="0BEA0DF2">
      <w:r>
        <w:t>【危险度】高</w:t>
      </w:r>
    </w:p>
    <w:p w14:paraId="25E3EA81">
      <w:r>
        <w:t>【栖息地】雷暴高原的闪电草原</w:t>
      </w:r>
    </w:p>
    <w:p w14:paraId="23BCB334">
      <w:r>
        <w:t>【外观】皮肤呈深蓝灰色，覆盖硬质角质，独角上缠绕蓝色电弧，鼻孔喷出电火花，肌肉如山丘般隆起。</w:t>
      </w:r>
    </w:p>
    <w:p w14:paraId="7AED1D1F">
      <w:r>
        <w:t>【体型】体长3米，肩高1.5米</w:t>
      </w:r>
    </w:p>
    <w:p w14:paraId="75993EC9">
      <w:r>
        <w:t>【核心能力】独角释放闪电链，可麻痹10米内敌人；冲锋时周身缠绕雷电，撞击威力巨大。</w:t>
      </w:r>
    </w:p>
    <w:p w14:paraId="0CBF7F3B">
      <w:r>
        <w:t>【弱点】水属性斗气可导电分散其雷电，冰属性可冻结其角。</w:t>
      </w:r>
    </w:p>
    <w:p w14:paraId="6DE27848">
      <w:r>
        <w:t>【性情】暴躁易怒，雷雨天格外活跃。</w:t>
      </w:r>
    </w:p>
    <w:p w14:paraId="3831B6BF">
      <w:r>
        <w:t>【稀有度】不常见</w:t>
      </w:r>
    </w:p>
    <w:p w14:paraId="491B6344">
      <w:r>
        <w:t>【战力参考】19</w:t>
      </w:r>
    </w:p>
    <w:p w14:paraId="35E352B5">
      <w:r>
        <w:t>【属性参考】力50 智43 耐40 敏74</w:t>
      </w:r>
    </w:p>
    <w:p w14:paraId="1F4C34F7">
      <w:r>
        <w:t>【掉落物】</w:t>
      </w:r>
    </w:p>
    <w:p w14:paraId="5E70A58B">
      <w:r>
        <w:t xml:space="preserve">  · mh-l2-3 | 优质二阶雷属性魔核</w:t>
      </w:r>
    </w:p>
    <w:p w14:paraId="0D879C75">
      <w:r>
        <w:t xml:space="preserve">  · cl-534 | 雷角</w:t>
      </w:r>
    </w:p>
    <w:p w14:paraId="78689BFE">
      <w:r>
        <w:t xml:space="preserve">  · cl-374 | 犀皮</w:t>
      </w:r>
    </w:p>
    <w:p w14:paraId="483BE6C5">
      <w:r>
        <w:t>---</w:t>
      </w:r>
    </w:p>
    <w:p w14:paraId="59EEAB04">
      <w:r>
        <w:t>【ID】WB-135</w:t>
      </w:r>
    </w:p>
    <w:p w14:paraId="3DDD0ADA">
      <w:r>
        <w:t>【名称】木藤猿</w:t>
      </w:r>
    </w:p>
    <w:p w14:paraId="11F284A2">
      <w:r>
        <w:t>【分类】木</w:t>
      </w:r>
    </w:p>
    <w:p w14:paraId="6E340B7B">
      <w:r>
        <w:t>【品阶】二阶</w:t>
      </w:r>
    </w:p>
    <w:p w14:paraId="6D95EC77">
      <w:r>
        <w:t>【危险度】低</w:t>
      </w:r>
    </w:p>
    <w:p w14:paraId="46C9DC23">
      <w:r>
        <w:t>【栖息地】古木森林的千年榕树林</w:t>
      </w:r>
    </w:p>
    <w:p w14:paraId="5E8D3EE3">
      <w:r>
        <w:t>【外观】浑身覆盖墨绿色藤蔓状毛发，手臂极长，尾巴末端生有木质钩爪，双眼泛绿光。</w:t>
      </w:r>
    </w:p>
    <w:p w14:paraId="7727F719">
      <w:r>
        <w:t>【体型】体高0.8米，臂展1.6米</w:t>
      </w:r>
    </w:p>
    <w:p w14:paraId="081744AF">
      <w:r>
        <w:t>【核心能力】操控附近树木藤蔓缠绕敌人；从指尖射出木质尖刺，可穿透皮甲。</w:t>
      </w:r>
    </w:p>
    <w:p w14:paraId="43C077C8">
      <w:r>
        <w:t>【弱点】火属性斗气能烧毁藤蔓，雷属性可麻痹其神经。</w:t>
      </w:r>
    </w:p>
    <w:p w14:paraId="12FB6ABF">
      <w:r>
        <w:t>【性情】顽皮好奇，但守护领地时会发动群攻。</w:t>
      </w:r>
    </w:p>
    <w:p w14:paraId="60D8431D">
      <w:r>
        <w:t>【稀有度】常见</w:t>
      </w:r>
    </w:p>
    <w:p w14:paraId="4F7A1428">
      <w:r>
        <w:t>【战力参考】11</w:t>
      </w:r>
    </w:p>
    <w:p w14:paraId="489C595E">
      <w:r>
        <w:t>【属性参考】力10 智10 耐13 敏11</w:t>
      </w:r>
    </w:p>
    <w:p w14:paraId="352EE7D6">
      <w:r>
        <w:t>【掉落物】</w:t>
      </w:r>
    </w:p>
    <w:p w14:paraId="04B45BDF">
      <w:r>
        <w:t xml:space="preserve">  · mh-m2-1 | 劣质二阶木属性魔核</w:t>
      </w:r>
    </w:p>
    <w:p w14:paraId="01A922DC">
      <w:r>
        <w:t xml:space="preserve">  · cl-258 | 木藤猴爪</w:t>
      </w:r>
    </w:p>
    <w:p w14:paraId="53B3B4DC">
      <w:r>
        <w:t xml:space="preserve">  · cl-342 | 灵木果核</w:t>
      </w:r>
    </w:p>
    <w:p w14:paraId="448174A8">
      <w:r>
        <w:t>---</w:t>
      </w:r>
    </w:p>
    <w:p w14:paraId="3D86109F">
      <w:r>
        <w:t>【ID】WB-136</w:t>
      </w:r>
    </w:p>
    <w:p w14:paraId="0F83AF64">
      <w:r>
        <w:t>【名称】暗影蝙蝠</w:t>
      </w:r>
    </w:p>
    <w:p w14:paraId="44867D59">
      <w:r>
        <w:t>【分类】暗</w:t>
      </w:r>
    </w:p>
    <w:p w14:paraId="15F0B5C2">
      <w:r>
        <w:t>【品阶】二阶</w:t>
      </w:r>
    </w:p>
    <w:p w14:paraId="7D8FCCA9">
      <w:r>
        <w:t>【危险度】中</w:t>
      </w:r>
    </w:p>
    <w:p w14:paraId="506075E6">
      <w:r>
        <w:t>【栖息地】幽暗洞穴的深层溶洞</w:t>
      </w:r>
    </w:p>
    <w:p w14:paraId="1E1ECE65">
      <w:r>
        <w:t>【外观】通体漆黑如墨，双眼退化呈白色，翼膜边缘有暗紫色纹路，倒挂时融入阴影难以察觉。</w:t>
      </w:r>
    </w:p>
    <w:p w14:paraId="4EC842BF">
      <w:r>
        <w:t>【体型】翼展1.2米，体长0.3米</w:t>
      </w:r>
    </w:p>
    <w:p w14:paraId="29C4D74A">
      <w:r>
        <w:t>【核心能力】发出超声波干扰对手斗气感知；隐身于阴影中突袭，咬中后注入暗能量腐蚀斗气。</w:t>
      </w:r>
    </w:p>
    <w:p w14:paraId="09B1D025">
      <w:r>
        <w:t>【弱点】光明属性和火属性斗气可破除隐身，噪音能干扰其超声波。</w:t>
      </w:r>
    </w:p>
    <w:p w14:paraId="55552058">
      <w:r>
        <w:t>【性情】群居夜行，被惊扰时成百上千只涌出。</w:t>
      </w:r>
    </w:p>
    <w:p w14:paraId="37D6EC25">
      <w:r>
        <w:t>【稀有度】常见</w:t>
      </w:r>
    </w:p>
    <w:p w14:paraId="445807EC">
      <w:r>
        <w:t>【战力参考】14</w:t>
      </w:r>
    </w:p>
    <w:p w14:paraId="3FA5EAA2">
      <w:r>
        <w:t>【属性参考】力34 智33 耐24 敏30</w:t>
      </w:r>
    </w:p>
    <w:p w14:paraId="004C3F14">
      <w:r>
        <w:t>【掉落物】</w:t>
      </w:r>
    </w:p>
    <w:p w14:paraId="722A967D">
      <w:r>
        <w:t xml:space="preserve">  · mh-a2-2 | 普通二阶暗属性魔核</w:t>
      </w:r>
    </w:p>
    <w:p w14:paraId="47CDDAD8">
      <w:r>
        <w:t xml:space="preserve">  · cl-235 | 暗蝠翼膜</w:t>
      </w:r>
    </w:p>
    <w:p w14:paraId="2CAD4CD9">
      <w:r>
        <w:t xml:space="preserve">  · cl-272 | 毒牙</w:t>
      </w:r>
    </w:p>
    <w:p w14:paraId="58C47DAD">
      <w:r>
        <w:t>---</w:t>
      </w:r>
    </w:p>
    <w:p w14:paraId="1D4A5595">
      <w:r>
        <w:t>【ID】WB-137</w:t>
      </w:r>
    </w:p>
    <w:p w14:paraId="70F2D748">
      <w:r>
        <w:t>【名称】水纹鲛</w:t>
      </w:r>
    </w:p>
    <w:p w14:paraId="2B79EEA1">
      <w:r>
        <w:t>【分类】水</w:t>
      </w:r>
    </w:p>
    <w:p w14:paraId="15F9B466">
      <w:r>
        <w:t>【品阶】二阶</w:t>
      </w:r>
    </w:p>
    <w:p w14:paraId="4D5912DB">
      <w:r>
        <w:t>【危险度】中</w:t>
      </w:r>
    </w:p>
    <w:p w14:paraId="430B82AA">
      <w:r>
        <w:t>【栖息地】镜月湖的深水区</w:t>
      </w:r>
    </w:p>
    <w:p w14:paraId="5B89412C">
      <w:r>
        <w:t>【外观】银白色鳞片如水流般柔滑，鱼鳍呈半透明状，口中密布三排锯齿，尾鳍分叉如双刃。</w:t>
      </w:r>
    </w:p>
    <w:p w14:paraId="30BAE6A1">
      <w:r>
        <w:t>【体型】体长2米，肩高0.4米</w:t>
      </w:r>
    </w:p>
    <w:p w14:paraId="707D5260">
      <w:r>
        <w:t>【核心能力】在水中释放高压水刃，可切开低阶斗气；快速游动时制造漩涡困住目标。</w:t>
      </w:r>
    </w:p>
    <w:p w14:paraId="45864E36">
      <w:r>
        <w:t>【弱点】雷属性斗气在水中导电范围极大，土属性可搅浑水域。</w:t>
      </w:r>
    </w:p>
    <w:p w14:paraId="7CDAED04">
      <w:r>
        <w:t>【性情】凶残嗜血，闻到血腥味会疯狂围攻。</w:t>
      </w:r>
    </w:p>
    <w:p w14:paraId="0B30B68D">
      <w:r>
        <w:t>【稀有度】不常见</w:t>
      </w:r>
    </w:p>
    <w:p w14:paraId="5C83AA6A">
      <w:r>
        <w:t>【战力参考】14</w:t>
      </w:r>
    </w:p>
    <w:p w14:paraId="6B225BF8">
      <w:r>
        <w:t>【属性参考】力27 智29 耐31 敏37</w:t>
      </w:r>
    </w:p>
    <w:p w14:paraId="0304FFDB">
      <w:r>
        <w:t>【掉落物】</w:t>
      </w:r>
    </w:p>
    <w:p w14:paraId="2E06FBD1">
      <w:r>
        <w:t xml:space="preserve">  · mh-s2-2 | 普通二阶水属性魔核</w:t>
      </w:r>
    </w:p>
    <w:p w14:paraId="2D5D2FEB">
      <w:r>
        <w:t xml:space="preserve">  · cl-588 | 鲛鳞</w:t>
      </w:r>
    </w:p>
    <w:p w14:paraId="769B1E0E">
      <w:r>
        <w:t xml:space="preserve">  · cl-303 | 水纹牙</w:t>
      </w:r>
    </w:p>
    <w:p w14:paraId="653CA157">
      <w:r>
        <w:t>---</w:t>
      </w:r>
    </w:p>
    <w:p w14:paraId="37309B2F">
      <w:r>
        <w:t>【ID】WB-138</w:t>
      </w:r>
    </w:p>
    <w:p w14:paraId="2AA883B8">
      <w:r>
        <w:t>【名称】沙暴蝎</w:t>
      </w:r>
    </w:p>
    <w:p w14:paraId="232D2A44">
      <w:r>
        <w:t>【分类】风/土</w:t>
      </w:r>
    </w:p>
    <w:p w14:paraId="08DBE6DE">
      <w:r>
        <w:t>【品阶】二阶</w:t>
      </w:r>
    </w:p>
    <w:p w14:paraId="3AE28811">
      <w:r>
        <w:t>【危险度】高</w:t>
      </w:r>
    </w:p>
    <w:p w14:paraId="66D017CD">
      <w:r>
        <w:t>【栖息地】金色沙漠的沙丘地带</w:t>
      </w:r>
    </w:p>
    <w:p w14:paraId="1996988C">
      <w:r>
        <w:t>【外观】黄褐色甲壳粗糙如沙砾，螯钳巨大，尾针呈钩状，眼部有透明薄膜护目，能掀起小型沙暴。</w:t>
      </w:r>
    </w:p>
    <w:p w14:paraId="125979DA">
      <w:r>
        <w:t>【体型】体长1.5米，肩高0.6米</w:t>
      </w:r>
    </w:p>
    <w:p w14:paraId="360A12F8">
      <w:r>
        <w:t>【核心能力】扇动螯钳掀起沙尘暴遮蔽视线；钻入沙中潜行突袭，尾针注射砂化毒液。</w:t>
      </w:r>
    </w:p>
    <w:p w14:paraId="521A58EA">
      <w:r>
        <w:t>【弱点】水属性斗气可固化砂层，雷属性震动能破坏其钻地。</w:t>
      </w:r>
    </w:p>
    <w:p w14:paraId="3B10DB55">
      <w:r>
        <w:t>【性情】独居猎手，伏击穿越沙漠的旅人。</w:t>
      </w:r>
    </w:p>
    <w:p w14:paraId="5ECE0812">
      <w:r>
        <w:t>【稀有度】不常见</w:t>
      </w:r>
    </w:p>
    <w:p w14:paraId="317404F7">
      <w:r>
        <w:t>【战力参考】17</w:t>
      </w:r>
    </w:p>
    <w:p w14:paraId="13A2A5F5">
      <w:r>
        <w:t>【属性参考】力34 智30 耐30 敏90</w:t>
      </w:r>
    </w:p>
    <w:p w14:paraId="522E6466">
      <w:r>
        <w:t>【掉落物】</w:t>
      </w:r>
    </w:p>
    <w:p w14:paraId="2A38C688">
      <w:r>
        <w:t xml:space="preserve">  · mh-h2-3 | 优质二阶风/土属性魔核</w:t>
      </w:r>
    </w:p>
    <w:p w14:paraId="37F1F370">
      <w:r>
        <w:t xml:space="preserve">  · cl-318 | 沙蝎毒腺</w:t>
      </w:r>
    </w:p>
    <w:p w14:paraId="4D3CB111">
      <w:r>
        <w:t xml:space="preserve">  · cl-470 | 螯钳壳</w:t>
      </w:r>
    </w:p>
    <w:p w14:paraId="2E279249">
      <w:r>
        <w:t>---</w:t>
      </w:r>
    </w:p>
    <w:p w14:paraId="724D0EE9">
      <w:r>
        <w:t>【ID】WB-139</w:t>
      </w:r>
    </w:p>
    <w:p w14:paraId="2730DC04">
      <w:r>
        <w:t>【名称】冰霜蝠</w:t>
      </w:r>
    </w:p>
    <w:p w14:paraId="5E183A09">
      <w:r>
        <w:t>【分类】冰</w:t>
      </w:r>
    </w:p>
    <w:p w14:paraId="048E646A">
      <w:r>
        <w:t>【品阶】二阶</w:t>
      </w:r>
    </w:p>
    <w:p w14:paraId="0C9C89B1">
      <w:r>
        <w:t>【危险度】中</w:t>
      </w:r>
    </w:p>
    <w:p w14:paraId="4C9BA395">
      <w:r>
        <w:t>【栖息地】寒冰洞窟的冰柱群</w:t>
      </w:r>
    </w:p>
    <w:p w14:paraId="4158A31A">
      <w:r>
        <w:t>【外观】白色绒毛覆盖短躯，翼膜晶莹如冰片，嘴部突出的獠牙挂有冰凌，呼出白雾冰晶。</w:t>
      </w:r>
    </w:p>
    <w:p w14:paraId="0401FA0D">
      <w:r>
        <w:t>【体型】翼展0.8米，体长0.2米</w:t>
      </w:r>
    </w:p>
    <w:p w14:paraId="5C269ACE">
      <w:r>
        <w:t>【核心能力】从口中喷射冰晶粉尘，冻结5米内空气；翼刃挥砍附带霜冻效果，减缓敌人速度。</w:t>
      </w:r>
    </w:p>
    <w:p w14:paraId="64AE4209">
      <w:r>
        <w:t>【弱点】火属性斗气能融化冰甲，雷属性可震碎翼膜。</w:t>
      </w:r>
    </w:p>
    <w:p w14:paraId="0467D80A">
      <w:r>
        <w:t>【性情】夜行群居，受惊时会集体吐出冰雾。</w:t>
      </w:r>
    </w:p>
    <w:p w14:paraId="276642FC">
      <w:r>
        <w:t>【稀有度】不常见</w:t>
      </w:r>
    </w:p>
    <w:p w14:paraId="76D86730">
      <w:r>
        <w:t>【战力参考】14</w:t>
      </w:r>
    </w:p>
    <w:p w14:paraId="7EC0DD3B">
      <w:r>
        <w:t>【属性参考】力27 智31 耐31 敏34</w:t>
      </w:r>
    </w:p>
    <w:p w14:paraId="4D17279E">
      <w:r>
        <w:t>【掉落物】</w:t>
      </w:r>
    </w:p>
    <w:p w14:paraId="4E5636A0">
      <w:r>
        <w:t xml:space="preserve">  · mh-b2-2 | 普通二阶冰属性魔核</w:t>
      </w:r>
    </w:p>
    <w:p w14:paraId="1CB187D6">
      <w:r>
        <w:t xml:space="preserve">  · cl-144 | 冰蝠翼片</w:t>
      </w:r>
    </w:p>
    <w:p w14:paraId="1F403C02">
      <w:r>
        <w:t xml:space="preserve">  · cl-175 | 寒晶牙</w:t>
      </w:r>
    </w:p>
    <w:p w14:paraId="78EDA3B4">
      <w:r>
        <w:t>---</w:t>
      </w:r>
    </w:p>
    <w:p w14:paraId="630E5206">
      <w:r>
        <w:t>【ID】WB-140</w:t>
      </w:r>
    </w:p>
    <w:p w14:paraId="4E79FEEA">
      <w:r>
        <w:t>【名称】毒花蛇</w:t>
      </w:r>
    </w:p>
    <w:p w14:paraId="2B282B95">
      <w:r>
        <w:t>【分类】毒/木</w:t>
      </w:r>
    </w:p>
    <w:p w14:paraId="58CB9688">
      <w:r>
        <w:t>【品阶】二阶</w:t>
      </w:r>
    </w:p>
    <w:p w14:paraId="44E14DEE">
      <w:r>
        <w:t>【危险度】中</w:t>
      </w:r>
    </w:p>
    <w:p w14:paraId="49EBCFBF">
      <w:r>
        <w:t>【栖息地】毒瘴林的花丛深处</w:t>
      </w:r>
    </w:p>
    <w:p w14:paraId="526F6BB4">
      <w:r>
        <w:t>【外观】蛇身翠绿带黑斑，头部生有一朵血色小花，花瓣散发甜腻香气，蛇信分叉如花瓣状。</w:t>
      </w:r>
    </w:p>
    <w:p w14:paraId="6F91E649">
      <w:r>
        <w:t>【体型】体长1.2米，直径0.05米</w:t>
      </w:r>
    </w:p>
    <w:p w14:paraId="2EB43A01">
      <w:r>
        <w:t>【核心能力】花蕊喷出致幻毒粉，使敌人陷入幻觉；蛇吻咬合后注入腐血毒液，侵蚀伤口。</w:t>
      </w:r>
    </w:p>
    <w:p w14:paraId="17223F3C">
      <w:r>
        <w:t>【弱点】风属性可吹散毒粉，火属性可烧毁毒花。</w:t>
      </w:r>
    </w:p>
    <w:p w14:paraId="111A83D4">
      <w:r>
        <w:t>【性情】伪装成藤蔓花朵，诱捕靠近的生物。</w:t>
      </w:r>
    </w:p>
    <w:p w14:paraId="26F7B704">
      <w:r>
        <w:t>【稀有度】稀有</w:t>
      </w:r>
    </w:p>
    <w:p w14:paraId="3706DB1A">
      <w:r>
        <w:t>【战力参考】17</w:t>
      </w:r>
    </w:p>
    <w:p w14:paraId="3F67369A">
      <w:r>
        <w:t>【属性参考】力43 智44 耐39 敏48</w:t>
      </w:r>
    </w:p>
    <w:p w14:paraId="03BBB514">
      <w:r>
        <w:t>【掉落物】</w:t>
      </w:r>
    </w:p>
    <w:p w14:paraId="0D1046FB">
      <w:r>
        <w:t xml:space="preserve">  · mh-h2-3 | 优质二阶毒/木属性魔核</w:t>
      </w:r>
    </w:p>
    <w:p w14:paraId="35421707">
      <w:r>
        <w:t xml:space="preserve">  · cl-279 | 毒花蕊</w:t>
      </w:r>
    </w:p>
    <w:p w14:paraId="3070AC4C">
      <w:r>
        <w:t xml:space="preserve">  · cl-443 | 蛇胆</w:t>
      </w:r>
    </w:p>
    <w:p w14:paraId="6B229120">
      <w:r>
        <w:t>---</w:t>
      </w:r>
    </w:p>
    <w:p w14:paraId="246B8C8B">
      <w:r>
        <w:t>【ID】WB-141</w:t>
      </w:r>
    </w:p>
    <w:p w14:paraId="191E96F8">
      <w:r>
        <w:t>【名称】火羽鹤</w:t>
      </w:r>
    </w:p>
    <w:p w14:paraId="5CE17A6A">
      <w:r>
        <w:t>【分类】火</w:t>
      </w:r>
    </w:p>
    <w:p w14:paraId="6BD2C338">
      <w:r>
        <w:t>【品阶】二阶</w:t>
      </w:r>
    </w:p>
    <w:p w14:paraId="1AA40640">
      <w:r>
        <w:t>【危险度】低</w:t>
      </w:r>
    </w:p>
    <w:p w14:paraId="52BA856B">
      <w:r>
        <w:t>【栖息地】熔岩丘陵的温泉群</w:t>
      </w:r>
    </w:p>
    <w:p w14:paraId="742A0451">
      <w:r>
        <w:t>【外观】通体赤红羽毛，尾羽如燃烧的火焰，长喙呈黑曜石色，腿细长，飞行时拖曳火尾。</w:t>
      </w:r>
    </w:p>
    <w:p w14:paraId="66553690">
      <w:r>
        <w:t>【体型】身高1米，翼展1.5米</w:t>
      </w:r>
    </w:p>
    <w:p w14:paraId="4DF874D9">
      <w:r>
        <w:t>【核心能力】从喙中喷射火球，可连续发射三次；扇翅时散落火星，点燃周围草木。</w:t>
      </w:r>
    </w:p>
    <w:p w14:paraId="70C4851D">
      <w:r>
        <w:t>【弱点】水属性斗气能扑灭其火焰，冰属性可冻结羽翼。</w:t>
      </w:r>
    </w:p>
    <w:p w14:paraId="7ED368AA">
      <w:r>
        <w:t>【性情】优雅温和，受激怒才会反击。</w:t>
      </w:r>
    </w:p>
    <w:p w14:paraId="2BB827A6">
      <w:r>
        <w:t>【稀有度】常见</w:t>
      </w:r>
    </w:p>
    <w:p w14:paraId="6531EF3D">
      <w:r>
        <w:t>【战力参考】11</w:t>
      </w:r>
    </w:p>
    <w:p w14:paraId="4EBB9E8B">
      <w:r>
        <w:t>【属性参考】力16 智7 耐12 敏11</w:t>
      </w:r>
    </w:p>
    <w:p w14:paraId="00BA3978">
      <w:r>
        <w:t>【掉落物】</w:t>
      </w:r>
    </w:p>
    <w:p w14:paraId="08BD45A8">
      <w:r>
        <w:t xml:space="preserve">  · mh-h2-1 | 劣质二阶火属性魔核</w:t>
      </w:r>
    </w:p>
    <w:p w14:paraId="2ECB3B0B">
      <w:r>
        <w:t xml:space="preserve">  · cl-341 | 火鹤羽</w:t>
      </w:r>
    </w:p>
    <w:p w14:paraId="60BD22FC">
      <w:r>
        <w:t xml:space="preserve">  · cl-160 | 喙尖石</w:t>
      </w:r>
    </w:p>
    <w:p w14:paraId="0BC979CC">
      <w:r>
        <w:t>---</w:t>
      </w:r>
    </w:p>
    <w:p w14:paraId="38930DC1">
      <w:r>
        <w:t>【ID】WB-142</w:t>
      </w:r>
    </w:p>
    <w:p w14:paraId="2D2745EB">
      <w:r>
        <w:t>【名称】雷纹豹</w:t>
      </w:r>
    </w:p>
    <w:p w14:paraId="12CE8E17">
      <w:r>
        <w:t>【分类】雷</w:t>
      </w:r>
    </w:p>
    <w:p w14:paraId="5B755E65">
      <w:r>
        <w:t>【品阶】二阶</w:t>
      </w:r>
    </w:p>
    <w:p w14:paraId="035D502F">
      <w:r>
        <w:t>【危险度】高</w:t>
      </w:r>
    </w:p>
    <w:p w14:paraId="6D750A27">
      <w:r>
        <w:t>【栖息地】雷霆山脉的林间峭壁</w:t>
      </w:r>
    </w:p>
    <w:p w14:paraId="37F09E02">
      <w:r>
        <w:t>【外观】漆黑皮毛上散布蓝色闪电状纹路，琥珀色瞳孔中偶尔闪烁雷光，肌肉线条流畅，尾巴末端带球形放电体。</w:t>
      </w:r>
    </w:p>
    <w:p w14:paraId="134D5A0F">
      <w:r>
        <w:t>【体型】体长1.6米，肩高0.8米</w:t>
      </w:r>
    </w:p>
    <w:p w14:paraId="114E4FBC">
      <w:r>
        <w:t>【核心能力】奔跑时周身缠绕雷电，撞击有麻痹效果；尾巴甩出雷球，可追踪目标。</w:t>
      </w:r>
    </w:p>
    <w:p w14:paraId="4FF64411">
      <w:r>
        <w:t>【弱点】土属性斗气可隔绝雷电，水属性导电扩散。</w:t>
      </w:r>
    </w:p>
    <w:p w14:paraId="6E7D8EE6">
      <w:r>
        <w:t>【性情】独行猎手，动作敏捷，善用雷电伏击。</w:t>
      </w:r>
    </w:p>
    <w:p w14:paraId="4E81476A">
      <w:r>
        <w:t>【稀有度】不常见</w:t>
      </w:r>
    </w:p>
    <w:p w14:paraId="1016CB6E">
      <w:r>
        <w:t>【战力参考】19</w:t>
      </w:r>
    </w:p>
    <w:p w14:paraId="48C347F7">
      <w:r>
        <w:t>【属性参考】力50 智43 耐40 敏74</w:t>
      </w:r>
    </w:p>
    <w:p w14:paraId="6B5C7773">
      <w:r>
        <w:t>【掉落物】</w:t>
      </w:r>
    </w:p>
    <w:p w14:paraId="6A9B9DCE">
      <w:r>
        <w:t xml:space="preserve">  · mh-l2-3 | 优质二阶雷属性魔核</w:t>
      </w:r>
    </w:p>
    <w:p w14:paraId="29E335D8">
      <w:r>
        <w:t xml:space="preserve">  · cl-526 | 雷纹豹皮</w:t>
      </w:r>
    </w:p>
    <w:p w14:paraId="3C8249DD">
      <w:r>
        <w:t xml:space="preserve">  · cl-185 | 尾电球</w:t>
      </w:r>
    </w:p>
    <w:p w14:paraId="6E9291DD">
      <w:r>
        <w:t>---</w:t>
      </w:r>
    </w:p>
    <w:p w14:paraId="11B00863">
      <w:r>
        <w:t>【ID】WB-143</w:t>
      </w:r>
    </w:p>
    <w:p w14:paraId="67EBF34D">
      <w:r>
        <w:t>【名称】木灵鹿</w:t>
      </w:r>
    </w:p>
    <w:p w14:paraId="519CEF44">
      <w:r>
        <w:t>【分类】木</w:t>
      </w:r>
    </w:p>
    <w:p w14:paraId="1AF3964E">
      <w:r>
        <w:t>【品阶】二阶</w:t>
      </w:r>
    </w:p>
    <w:p w14:paraId="14618B18">
      <w:r>
        <w:t>【危险度】低</w:t>
      </w:r>
    </w:p>
    <w:p w14:paraId="585B5B38">
      <w:r>
        <w:t>【栖息地】生命古树的林间空地</w:t>
      </w:r>
    </w:p>
    <w:p w14:paraId="6D21B80C">
      <w:r>
        <w:t>【外观】浅棕色皮毛间点缀翠绿叶斑，鹿角如树枝般分杈，角尖开花，四蹄踏地时会生长出嫩草。</w:t>
      </w:r>
    </w:p>
    <w:p w14:paraId="2599D698">
      <w:r>
        <w:t>【体型】肩高1.2米，体长1.5米</w:t>
      </w:r>
    </w:p>
    <w:p w14:paraId="4FCA4CF3">
      <w:r>
        <w:t>【核心能力】鹿角释放治愈绿光，可恢复自身伤口；踩踏地面催生荆棘，缠绕敌人。</w:t>
      </w:r>
    </w:p>
    <w:p w14:paraId="41BFA466">
      <w:r>
        <w:t>【弱点】火属性斗气可焚毁藤蔓，冰属性可冻伤其角。</w:t>
      </w:r>
    </w:p>
    <w:p w14:paraId="479E7190">
      <w:r>
        <w:t>【性情】温顺胆小，察觉危险会遁入树林。</w:t>
      </w:r>
    </w:p>
    <w:p w14:paraId="4932D5B4">
      <w:r>
        <w:t>【稀有度】稀有</w:t>
      </w:r>
    </w:p>
    <w:p w14:paraId="1AE6F5B4">
      <w:r>
        <w:t>【战力参考】11</w:t>
      </w:r>
    </w:p>
    <w:p w14:paraId="3AE01918">
      <w:r>
        <w:t>【属性参考】力10 智10 耐13 敏11</w:t>
      </w:r>
    </w:p>
    <w:p w14:paraId="196524B8">
      <w:r>
        <w:t>【掉落物】</w:t>
      </w:r>
    </w:p>
    <w:p w14:paraId="60FFAB24">
      <w:r>
        <w:t xml:space="preserve">  · mh-m2-1 | 劣质二阶木属性魔核</w:t>
      </w:r>
    </w:p>
    <w:p w14:paraId="4BE8FDEE">
      <w:r>
        <w:t xml:space="preserve">  · cl-246 | 木灵角</w:t>
      </w:r>
    </w:p>
    <w:p w14:paraId="5AF1866E">
      <w:r>
        <w:t xml:space="preserve">  · cl-600 | 鹿蹄草</w:t>
      </w:r>
    </w:p>
    <w:p w14:paraId="6D5431BE">
      <w:r>
        <w:t>---</w:t>
      </w:r>
    </w:p>
    <w:p w14:paraId="1F54E42C">
      <w:r>
        <w:t>【ID】WB-144</w:t>
      </w:r>
    </w:p>
    <w:p w14:paraId="5E7E1807">
      <w:r>
        <w:t>【名称】暗影猫</w:t>
      </w:r>
    </w:p>
    <w:p w14:paraId="2624DE24">
      <w:r>
        <w:t>【分类】暗</w:t>
      </w:r>
    </w:p>
    <w:p w14:paraId="766751D9">
      <w:r>
        <w:t>【品阶】二阶</w:t>
      </w:r>
    </w:p>
    <w:p w14:paraId="15A39EBD">
      <w:r>
        <w:t>【危险度】中</w:t>
      </w:r>
    </w:p>
    <w:p w14:paraId="1A4B4010">
      <w:r>
        <w:t>【栖息地】废弃古城的阴影小巷</w:t>
      </w:r>
    </w:p>
    <w:p w14:paraId="29BF5DA5">
      <w:r>
        <w:t>【外观】毛发漆黑如墨，双眼呈紫色竖瞳，尾巴细长末端分叉，行走无声，能融入影子中移动。</w:t>
      </w:r>
    </w:p>
    <w:p w14:paraId="684B8CE2">
      <w:r>
        <w:t>【体型】身长0.6米，肩高0.3米</w:t>
      </w:r>
    </w:p>
    <w:p w14:paraId="5FAD4F80">
      <w:r>
        <w:t>【核心能力】在阴影中瞬移，突袭敌人背后；眼神释放暗影诅咒，降低敌人斗气恢复速度。</w:t>
      </w:r>
    </w:p>
    <w:p w14:paraId="6CE940D0">
      <w:r>
        <w:t>【弱点】光明斗技可强制暴露其本体，火属性可照亮阴影。</w:t>
      </w:r>
    </w:p>
    <w:p w14:paraId="59AB1983">
      <w:r>
        <w:t>【性情】狡猾机警，只偷袭孤立的目标。</w:t>
      </w:r>
    </w:p>
    <w:p w14:paraId="0D8897C3">
      <w:r>
        <w:t>【稀有度】稀有</w:t>
      </w:r>
    </w:p>
    <w:p w14:paraId="46C726DB">
      <w:r>
        <w:t>【战力参考】17</w:t>
      </w:r>
    </w:p>
    <w:p w14:paraId="53B33F70">
      <w:r>
        <w:t>【属性参考】力48 智47 耐35 敏42</w:t>
      </w:r>
    </w:p>
    <w:p w14:paraId="5F83ABBE">
      <w:r>
        <w:t>【掉落物】</w:t>
      </w:r>
    </w:p>
    <w:p w14:paraId="4B2713C4">
      <w:r>
        <w:t xml:space="preserve">  · mh-a2-3 | 优质二阶暗属性魔核</w:t>
      </w:r>
    </w:p>
    <w:p w14:paraId="00B44C5A">
      <w:r>
        <w:t xml:space="preserve">  · cl-230 | 暗猫爪</w:t>
      </w:r>
    </w:p>
    <w:p w14:paraId="3B44ADE7">
      <w:r>
        <w:t xml:space="preserve">  · cl-200 | 影尾毛</w:t>
      </w:r>
    </w:p>
    <w:p w14:paraId="0BEBFDF1">
      <w:r>
        <w:t>---</w:t>
      </w:r>
    </w:p>
    <w:p w14:paraId="249DB949">
      <w:r>
        <w:t>【ID】WB-145</w:t>
      </w:r>
    </w:p>
    <w:p w14:paraId="63E3BC20">
      <w:r>
        <w:t>【名称】水纹犀</w:t>
      </w:r>
    </w:p>
    <w:p w14:paraId="050AA8AE">
      <w:r>
        <w:t>【分类】水</w:t>
      </w:r>
    </w:p>
    <w:p w14:paraId="08A775EB">
      <w:r>
        <w:t>【品阶】二阶</w:t>
      </w:r>
    </w:p>
    <w:p w14:paraId="1E143F52">
      <w:r>
        <w:t>【危险度】中</w:t>
      </w:r>
    </w:p>
    <w:p w14:paraId="19F892D3">
      <w:r>
        <w:t>【栖息地】大河下游的浅滩</w:t>
      </w:r>
    </w:p>
    <w:p w14:paraId="06449A22">
      <w:r>
        <w:t>【外观】灰色厚皮上覆盖水波纹鳞片，独角弯曲如浪花形，鼻孔大如铜铃，喷水时形成彩虹。</w:t>
      </w:r>
    </w:p>
    <w:p w14:paraId="5861390C">
      <w:r>
        <w:t>【体型】体长2.8米，肩高1.4米</w:t>
      </w:r>
    </w:p>
    <w:p w14:paraId="425633F0">
      <w:r>
        <w:t>【核心能力】独角释放高压水炮，可击穿低阶铠甲；踩踏地面制造水墙阻挡敌人。</w:t>
      </w:r>
    </w:p>
    <w:p w14:paraId="44F85540">
      <w:r>
        <w:t>【弱点】雷属性在水域中可电击，土属性可筑坝限制。</w:t>
      </w:r>
    </w:p>
    <w:p w14:paraId="7A88FBEF">
      <w:r>
        <w:t>【性情】领地意识强，会驱赶闯入水中的生物。</w:t>
      </w:r>
    </w:p>
    <w:p w14:paraId="0428DBFB">
      <w:r>
        <w:t>【稀有度】不常见</w:t>
      </w:r>
    </w:p>
    <w:p w14:paraId="3354FD76">
      <w:r>
        <w:t>【战力参考】17</w:t>
      </w:r>
    </w:p>
    <w:p w14:paraId="0FBD0718">
      <w:r>
        <w:t>【属性参考】力38 智40 耐43 敏53</w:t>
      </w:r>
    </w:p>
    <w:p w14:paraId="588E9391">
      <w:r>
        <w:t>【掉落物】</w:t>
      </w:r>
    </w:p>
    <w:p w14:paraId="00A78425">
      <w:r>
        <w:t xml:space="preserve">  · mh-s2-3 | 优质二阶水属性魔核</w:t>
      </w:r>
    </w:p>
    <w:p w14:paraId="4FB74D24">
      <w:r>
        <w:t xml:space="preserve">  · cl-301 | 水犀角</w:t>
      </w:r>
    </w:p>
    <w:p w14:paraId="1420BD39">
      <w:r>
        <w:t xml:space="preserve">  · cl-393 | 皮鳞</w:t>
      </w:r>
    </w:p>
    <w:p w14:paraId="69F62EF6">
      <w:r>
        <w:t>---</w:t>
      </w:r>
    </w:p>
    <w:p w14:paraId="34E66E2D">
      <w:r>
        <w:t>【ID】WB-146</w:t>
      </w:r>
    </w:p>
    <w:p w14:paraId="42D17DDF">
      <w:r>
        <w:t>【名称】风刃螳螂</w:t>
      </w:r>
    </w:p>
    <w:p w14:paraId="0B9937C6">
      <w:r>
        <w:t>【分类】风</w:t>
      </w:r>
    </w:p>
    <w:p w14:paraId="2B9FD989">
      <w:r>
        <w:t>【品阶】二阶</w:t>
      </w:r>
    </w:p>
    <w:p w14:paraId="398E0B50">
      <w:r>
        <w:t>【危险度】高</w:t>
      </w:r>
    </w:p>
    <w:p w14:paraId="0AC6008E">
      <w:r>
        <w:t>【栖息地】风谷草原的高草丛</w:t>
      </w:r>
    </w:p>
    <w:p w14:paraId="6553069D">
      <w:r>
        <w:t>【外观】翠绿色甲壳，前肢如镰刀状带锯齿，复眼呈六边形，背部有两对透明短翼，静止时如叶片。</w:t>
      </w:r>
    </w:p>
    <w:p w14:paraId="3CDA64D7">
      <w:r>
        <w:t>【体型】体长0.4米，翼展0.6米</w:t>
      </w:r>
    </w:p>
    <w:p w14:paraId="0474C781">
      <w:r>
        <w:t>【核心能力】前肢挥砍附带风刃，可切开铁甲；短翼振翅制造旋风，扰乱敌人平衡。</w:t>
      </w:r>
    </w:p>
    <w:p w14:paraId="5F3198C8">
      <w:r>
        <w:t>【弱点】土属性斗气可限制其速度，火属性可烧毁翅膀。</w:t>
      </w:r>
    </w:p>
    <w:p w14:paraId="572016C8">
      <w:r>
        <w:t>【性情】伏击猎手，一击必杀后迅速遁走。</w:t>
      </w:r>
    </w:p>
    <w:p w14:paraId="37153A99">
      <w:r>
        <w:t>【稀有度】常见</w:t>
      </w:r>
    </w:p>
    <w:p w14:paraId="5D97C4D7">
      <w:r>
        <w:t>【战力参考】19</w:t>
      </w:r>
    </w:p>
    <w:p w14:paraId="15BDEFDD">
      <w:r>
        <w:t>【属性参考】力39 智35 耐35 敏105</w:t>
      </w:r>
    </w:p>
    <w:p w14:paraId="3D856160">
      <w:r>
        <w:t>【掉落物】</w:t>
      </w:r>
    </w:p>
    <w:p w14:paraId="7F934CB7">
      <w:r>
        <w:t xml:space="preserve">  · mh-f2-3 | 优质二阶风属性魔核</w:t>
      </w:r>
    </w:p>
    <w:p w14:paraId="41A1487E">
      <w:r>
        <w:t xml:space="preserve">  · cl-562 | 风刃镰肢</w:t>
      </w:r>
    </w:p>
    <w:p w14:paraId="6F733F0D">
      <w:r>
        <w:t xml:space="preserve">  · cl-168 | 复眼晶</w:t>
      </w:r>
    </w:p>
    <w:p w14:paraId="683BF95A">
      <w:r>
        <w:t>---</w:t>
      </w:r>
    </w:p>
    <w:p w14:paraId="7E7FFCE6">
      <w:r>
        <w:t>【ID】WB-147</w:t>
      </w:r>
    </w:p>
    <w:p w14:paraId="1E0ABCBC">
      <w:r>
        <w:t>【名称】毒藤蟒</w:t>
      </w:r>
    </w:p>
    <w:p w14:paraId="5DD6DAB0">
      <w:r>
        <w:t>【分类】毒/木</w:t>
      </w:r>
    </w:p>
    <w:p w14:paraId="487C93C6">
      <w:r>
        <w:t>【品阶】二阶</w:t>
      </w:r>
    </w:p>
    <w:p w14:paraId="49AED68C">
      <w:r>
        <w:t>【危险度】高</w:t>
      </w:r>
    </w:p>
    <w:p w14:paraId="1C926FDA">
      <w:r>
        <w:t>【栖息地】毒木丛林的腐木堆</w:t>
      </w:r>
    </w:p>
    <w:p w14:paraId="4020DCFF">
      <w:r>
        <w:t>【外观】鳞片呈暗绿色交错如藤蔓，头部扁平，口中有四颗中空毒牙，尾部生有荆棘状倒刺。</w:t>
      </w:r>
    </w:p>
    <w:p w14:paraId="6A41E377">
      <w:r>
        <w:t>【体型】体长4米，直径0.2米</w:t>
      </w:r>
    </w:p>
    <w:p w14:paraId="3983DB3A">
      <w:r>
        <w:t>【核心能力】缠绕猎物同时释放腐蚀毒液；从口中吐出毒藤种子，迅速生长束缚敌人。</w:t>
      </w:r>
    </w:p>
    <w:p w14:paraId="3AA2EF72">
      <w:r>
        <w:t>【弱点】火属性可烧毁毒藤，雷属性可震碎鳞甲。</w:t>
      </w:r>
    </w:p>
    <w:p w14:paraId="7FB8CECB">
      <w:r>
        <w:t>【性情】耐心守候，喜欢在树冠上伏击。</w:t>
      </w:r>
    </w:p>
    <w:p w14:paraId="22A3E69E">
      <w:r>
        <w:t>【稀有度】不常见</w:t>
      </w:r>
    </w:p>
    <w:p w14:paraId="7EACEE02">
      <w:r>
        <w:t>【战力参考】19</w:t>
      </w:r>
    </w:p>
    <w:p w14:paraId="65ECCEEE">
      <w:r>
        <w:t>【属性参考】力50 智51 耐45 敏55</w:t>
      </w:r>
    </w:p>
    <w:p w14:paraId="6F252FAB">
      <w:r>
        <w:t>【掉落物】</w:t>
      </w:r>
    </w:p>
    <w:p w14:paraId="0EA66744">
      <w:r>
        <w:t xml:space="preserve">  · mh-h2-3 | 优质二阶毒/木属性魔核</w:t>
      </w:r>
    </w:p>
    <w:p w14:paraId="52A1611B">
      <w:r>
        <w:t xml:space="preserve">  · cl-272 | 毒牙</w:t>
      </w:r>
    </w:p>
    <w:p w14:paraId="137C07AE">
      <w:r>
        <w:t xml:space="preserve">  · cl-433 | 藤蟒皮</w:t>
      </w:r>
    </w:p>
    <w:p w14:paraId="04E7910F">
      <w:r>
        <w:t>---</w:t>
      </w:r>
    </w:p>
    <w:p w14:paraId="656E4785">
      <w:r>
        <w:t>【ID】WB-148</w:t>
      </w:r>
    </w:p>
    <w:p w14:paraId="6FB3E77D">
      <w:r>
        <w:t>【名称】熔岩蜥</w:t>
      </w:r>
    </w:p>
    <w:p w14:paraId="5BD55C43">
      <w:r>
        <w:t>【分类】火/土</w:t>
      </w:r>
    </w:p>
    <w:p w14:paraId="50904CF3">
      <w:r>
        <w:t>【品阶】二阶</w:t>
      </w:r>
    </w:p>
    <w:p w14:paraId="2FD2D750">
      <w:r>
        <w:t>【危险度】中</w:t>
      </w:r>
    </w:p>
    <w:p w14:paraId="09E704B6">
      <w:r>
        <w:t>【栖息地】火焰山的熔岩裂缝</w:t>
      </w:r>
    </w:p>
    <w:p w14:paraId="0E521922">
      <w:r>
        <w:t>【外观】暗红色鳞片如烧熔岩石，四肢粗壮，尾巴末端燃着不灭火焰，瞳孔呈熔金色。</w:t>
      </w:r>
    </w:p>
    <w:p w14:paraId="73BCF420">
      <w:r>
        <w:t>【体型】体长1.2米，肩高0.5米</w:t>
      </w:r>
    </w:p>
    <w:p w14:paraId="782F6072">
      <w:r>
        <w:t>【核心能力】从口中喷出熔岩流，可覆盖5米范围；尾巴扫击附带灼烧效果。</w:t>
      </w:r>
    </w:p>
    <w:p w14:paraId="6848B51F">
      <w:r>
        <w:t>【弱点】水属性斗气可冷却熔岩，冰属性可冻结其尾。</w:t>
      </w:r>
    </w:p>
    <w:p w14:paraId="3550911C">
      <w:r>
        <w:t>【性情】懒惰，主要趴在热石上晒太阳。</w:t>
      </w:r>
    </w:p>
    <w:p w14:paraId="010E3620">
      <w:r>
        <w:t>【稀有度】常见</w:t>
      </w:r>
    </w:p>
    <w:p w14:paraId="00B2CCD0">
      <w:r>
        <w:t>【战力参考】14</w:t>
      </w:r>
    </w:p>
    <w:p w14:paraId="499368ED">
      <w:r>
        <w:t>【属性参考】力44 智19 耐34 敏30</w:t>
      </w:r>
    </w:p>
    <w:p w14:paraId="19CB4158">
      <w:r>
        <w:t>【掉落物】</w:t>
      </w:r>
    </w:p>
    <w:p w14:paraId="56E28F61">
      <w:r>
        <w:t xml:space="preserve">  · mh-h2-2 | 普通二阶火/土属性魔核</w:t>
      </w:r>
    </w:p>
    <w:p w14:paraId="4E854245">
      <w:r>
        <w:t xml:space="preserve">  · cl-366 | 熔岩蜥鳞</w:t>
      </w:r>
    </w:p>
    <w:p w14:paraId="68EF4643">
      <w:r>
        <w:t xml:space="preserve">  · cl-327 | 火尾骨</w:t>
      </w:r>
    </w:p>
    <w:p w14:paraId="5E147BE4">
      <w:r>
        <w:t>---</w:t>
      </w:r>
    </w:p>
    <w:p w14:paraId="2BEFBD5D">
      <w:r>
        <w:t>【ID】WB-149</w:t>
      </w:r>
    </w:p>
    <w:p w14:paraId="19A62E7A">
      <w:r>
        <w:t>【名称】冰晶蝶</w:t>
      </w:r>
    </w:p>
    <w:p w14:paraId="703F9C2F">
      <w:r>
        <w:t>【分类】冰</w:t>
      </w:r>
    </w:p>
    <w:p w14:paraId="56FE84BF">
      <w:r>
        <w:t>【品阶】二阶</w:t>
      </w:r>
    </w:p>
    <w:p w14:paraId="2C93B2B8">
      <w:r>
        <w:t>【危险度】低</w:t>
      </w:r>
    </w:p>
    <w:p w14:paraId="2BC21AFD">
      <w:r>
        <w:t>【栖息地】永冻雪原的冰花丛</w:t>
      </w:r>
    </w:p>
    <w:p w14:paraId="20800D28">
      <w:r>
        <w:t>【外观】翅膀如六角冰晶拼接而成，透明白色中泛蓝光，身体纤细如冰丝，飞行时飘落雪花。</w:t>
      </w:r>
    </w:p>
    <w:p w14:paraId="1871862B">
      <w:r>
        <w:t>【体型】翼展0.3米，体长0.05米</w:t>
      </w:r>
    </w:p>
    <w:p w14:paraId="515F4F06">
      <w:r>
        <w:t>【核心能力】扇翅散播冰晶粉尘，冻结小范围空气；翅膀反射光芒制造幻觉，迷惑敌人。</w:t>
      </w:r>
    </w:p>
    <w:p w14:paraId="20492E95">
      <w:r>
        <w:t>【弱点】火属性可融化冰翼，雷属性震动能击碎。</w:t>
      </w:r>
    </w:p>
    <w:p w14:paraId="23498E10">
      <w:r>
        <w:t>【性情】温和，只在受威胁时释放寒气。</w:t>
      </w:r>
    </w:p>
    <w:p w14:paraId="1C024DBC">
      <w:r>
        <w:t>【稀有度】稀有</w:t>
      </w:r>
    </w:p>
    <w:p w14:paraId="5F8EFE9F">
      <w:r>
        <w:t>【战力参考】11</w:t>
      </w:r>
    </w:p>
    <w:p w14:paraId="4DD492F5">
      <w:r>
        <w:t>【属性参考】力10 智11 耐11 敏12</w:t>
      </w:r>
    </w:p>
    <w:p w14:paraId="119ACF57">
      <w:r>
        <w:t>【掉落物】</w:t>
      </w:r>
    </w:p>
    <w:p w14:paraId="7237B674">
      <w:r>
        <w:t xml:space="preserve">  · mh-b2-1 | 劣质二阶冰属性魔核</w:t>
      </w:r>
    </w:p>
    <w:p w14:paraId="7976092A">
      <w:r>
        <w:t xml:space="preserve">  · cl-128 | 冰晶蝶翼</w:t>
      </w:r>
    </w:p>
    <w:p w14:paraId="0D4A0154">
      <w:r>
        <w:t xml:space="preserve">  · cl-179 | 寒花粉</w:t>
      </w:r>
    </w:p>
    <w:p w14:paraId="2B40DF94">
      <w:r>
        <w:t>---</w:t>
      </w:r>
    </w:p>
    <w:p w14:paraId="5BC1A2CD">
      <w:r>
        <w:t>【ID】WB-150</w:t>
      </w:r>
    </w:p>
    <w:p w14:paraId="6B54ACD8">
      <w:r>
        <w:t>【名称】沙岩巨蝎</w:t>
      </w:r>
    </w:p>
    <w:p w14:paraId="13F0D4F0">
      <w:r>
        <w:t>【分类】土</w:t>
      </w:r>
    </w:p>
    <w:p w14:paraId="1D926B95">
      <w:r>
        <w:t>【品阶】二阶</w:t>
      </w:r>
    </w:p>
    <w:p w14:paraId="5EF8741F">
      <w:r>
        <w:t>【危险度】高</w:t>
      </w:r>
    </w:p>
    <w:p w14:paraId="22597FBF">
      <w:r>
        <w:t>【栖息地】沙漠古墓群的废墟</w:t>
      </w:r>
    </w:p>
    <w:p w14:paraId="6C500D29">
      <w:r>
        <w:t>【外观】黄褐色甲壳如砂岩拼接，螯钳粗壮如石锤，尾针粗如长矛，背部有风蚀纹路。</w:t>
      </w:r>
    </w:p>
    <w:p w14:paraId="362FDD81">
      <w:r>
        <w:t>【体型】体长2.5米，肩高1米</w:t>
      </w:r>
    </w:p>
    <w:p w14:paraId="503FCA0F">
      <w:r>
        <w:t>【核心能力】螯钳夹击有崩石之力；尾针刺入后注入石化毒液，令肌肉僵硬。</w:t>
      </w:r>
    </w:p>
    <w:p w14:paraId="061205A0">
      <w:r>
        <w:t>【弱点】水属性可软化其甲壳，雷属性可震裂。</w:t>
      </w:r>
    </w:p>
    <w:p w14:paraId="31DDA304">
      <w:r>
        <w:t>【性情】凶悍，守护巢穴时不死不休。</w:t>
      </w:r>
    </w:p>
    <w:p w14:paraId="2CFCC07E">
      <w:r>
        <w:t>【稀有度】不常见</w:t>
      </w:r>
    </w:p>
    <w:p w14:paraId="71B483B6">
      <w:r>
        <w:t>【战力参考】19</w:t>
      </w:r>
    </w:p>
    <w:p w14:paraId="5E731286">
      <w:r>
        <w:t>【属性参考】力62 智27 耐76 敏43</w:t>
      </w:r>
    </w:p>
    <w:p w14:paraId="759D890A">
      <w:r>
        <w:t>【掉落物】</w:t>
      </w:r>
    </w:p>
    <w:p w14:paraId="14CBDE59">
      <w:r>
        <w:t xml:space="preserve">  · mh-t2-3 | 优质二阶土属性魔核</w:t>
      </w:r>
    </w:p>
    <w:p w14:paraId="013B3F3D">
      <w:r>
        <w:t xml:space="preserve">  · cl-394 | 石化毒腺</w:t>
      </w:r>
    </w:p>
    <w:p w14:paraId="76E2EC00">
      <w:r>
        <w:t xml:space="preserve">  · cl-470 | 螯钳壳</w:t>
      </w:r>
    </w:p>
    <w:p w14:paraId="3977C58B">
      <w:r>
        <w:t>---</w:t>
      </w:r>
    </w:p>
    <w:p w14:paraId="3177948A">
      <w:r>
        <w:t>【ID】WB-151</w:t>
      </w:r>
    </w:p>
    <w:p w14:paraId="199A828C">
      <w:r>
        <w:t>【名称】暗影蜘蛛</w:t>
      </w:r>
    </w:p>
    <w:p w14:paraId="07F9B601">
      <w:r>
        <w:t>【分类】暗</w:t>
      </w:r>
    </w:p>
    <w:p w14:paraId="5644BEDB">
      <w:r>
        <w:t>【品阶】二阶</w:t>
      </w:r>
    </w:p>
    <w:p w14:paraId="6489B2E9">
      <w:r>
        <w:t>【危险度】中</w:t>
      </w:r>
    </w:p>
    <w:p w14:paraId="366BA04E">
      <w:r>
        <w:t>【栖息地】暗影森林的树洞深处</w:t>
      </w:r>
    </w:p>
    <w:p w14:paraId="1310ABDD">
      <w:r>
        <w:t>【外观】通体漆黑，八条节肢细长如针，腹部有暗紫色纹路，织出的蛛网几近透明，难以察觉。</w:t>
      </w:r>
    </w:p>
    <w:p w14:paraId="12C1EC75">
      <w:r>
        <w:t>【体型】体长0.3米，腿展0.8米</w:t>
      </w:r>
    </w:p>
    <w:p w14:paraId="5BC3290A">
      <w:r>
        <w:t>【核心能力】喷吐暗影蛛网，束缚敌人并吸收斗气；从阴影中跳跃突袭，咬中注入虚弱毒素。</w:t>
      </w:r>
    </w:p>
    <w:p w14:paraId="12D4F905">
      <w:r>
        <w:t>【弱点】光明斗技可破除蛛网，火属性可烧毁。</w:t>
      </w:r>
    </w:p>
    <w:p w14:paraId="2ED04DEC">
      <w:r>
        <w:t>【性情】耐心织网，等猎物自投罗网。</w:t>
      </w:r>
    </w:p>
    <w:p w14:paraId="768EE00F">
      <w:r>
        <w:t>【稀有度】常见</w:t>
      </w:r>
    </w:p>
    <w:p w14:paraId="08E3AAD2">
      <w:r>
        <w:t>【战力参考】14</w:t>
      </w:r>
    </w:p>
    <w:p w14:paraId="6C5E0580">
      <w:r>
        <w:t>【属性参考】力34 智33 耐24 敏30</w:t>
      </w:r>
    </w:p>
    <w:p w14:paraId="5F3D2495">
      <w:r>
        <w:t>【掉落物】</w:t>
      </w:r>
    </w:p>
    <w:p w14:paraId="64352AF9">
      <w:r>
        <w:t xml:space="preserve">  · mh-a2-2 | 普通二阶暗属性魔核</w:t>
      </w:r>
    </w:p>
    <w:p w14:paraId="07E47C8F">
      <w:r>
        <w:t xml:space="preserve">  · cl-221 | 暗影蛛丝</w:t>
      </w:r>
    </w:p>
    <w:p w14:paraId="7305596B">
      <w:r>
        <w:t xml:space="preserve">  · cl-272 | 毒牙</w:t>
      </w:r>
    </w:p>
    <w:p w14:paraId="076A8633">
      <w:r>
        <w:t>---</w:t>
      </w:r>
    </w:p>
    <w:p w14:paraId="4DDD284C">
      <w:r>
        <w:t>【ID】WB-152</w:t>
      </w:r>
    </w:p>
    <w:p w14:paraId="174DE2F2">
      <w:r>
        <w:t>【名称】水纹龟</w:t>
      </w:r>
    </w:p>
    <w:p w14:paraId="5564BD78">
      <w:r>
        <w:t>【分类】水</w:t>
      </w:r>
    </w:p>
    <w:p w14:paraId="2FF44117">
      <w:r>
        <w:t>【品阶】二阶</w:t>
      </w:r>
    </w:p>
    <w:p w14:paraId="38FD6D74">
      <w:r>
        <w:t>【危险度】低</w:t>
      </w:r>
    </w:p>
    <w:p w14:paraId="08A45CAC">
      <w:r>
        <w:t>【栖息地】清溪河的礁石滩</w:t>
      </w:r>
    </w:p>
    <w:p w14:paraId="3A668435">
      <w:r>
        <w:t>【外观】龟壳呈青蓝色带水波纹，四肢如鳍状，头部圆润，眼珠如黑珍珠，能喷出细水柱。</w:t>
      </w:r>
    </w:p>
    <w:p w14:paraId="0E70CD50">
      <w:r>
        <w:t>【体型】体长0.8米，壳高0.4米</w:t>
      </w:r>
    </w:p>
    <w:p w14:paraId="4E01E4A8">
      <w:r>
        <w:t>【核心能力】缩壳后水罩护体，可反冲水流击退敌人；嘴部喷射高压水线，切割树叶。</w:t>
      </w:r>
    </w:p>
    <w:p w14:paraId="06402758">
      <w:r>
        <w:t>【弱点】雷属性在水中可电穿水罩，土属性可砸破龟壳。</w:t>
      </w:r>
    </w:p>
    <w:p w14:paraId="0C6131A3">
      <w:r>
        <w:t>【性情】温顺，常在水边晒太阳。</w:t>
      </w:r>
    </w:p>
    <w:p w14:paraId="4643D630">
      <w:r>
        <w:t>【稀有度】常见</w:t>
      </w:r>
    </w:p>
    <w:p w14:paraId="191EDD7F">
      <w:r>
        <w:t>【战力参考】11</w:t>
      </w:r>
    </w:p>
    <w:p w14:paraId="3C2B0CDA">
      <w:r>
        <w:t>【属性参考】力10 智10 耐11 敏13</w:t>
      </w:r>
    </w:p>
    <w:p w14:paraId="7A72E8E2">
      <w:r>
        <w:t>【掉落物】</w:t>
      </w:r>
    </w:p>
    <w:p w14:paraId="3AD722BC">
      <w:r>
        <w:t xml:space="preserve">  · mh-s2-1 | 劣质二阶水属性魔核</w:t>
      </w:r>
    </w:p>
    <w:p w14:paraId="0773BC11">
      <w:r>
        <w:t xml:space="preserve">  · cl-306 | 水纹龟甲</w:t>
      </w:r>
    </w:p>
    <w:p w14:paraId="4F901E46">
      <w:r>
        <w:t xml:space="preserve">  · cl-611 | 龟珠</w:t>
      </w:r>
    </w:p>
    <w:p w14:paraId="49AEC319">
      <w:r>
        <w:t>---</w:t>
      </w:r>
    </w:p>
    <w:p w14:paraId="21B1F255">
      <w:r>
        <w:t>【ID】WB-153</w:t>
      </w:r>
    </w:p>
    <w:p w14:paraId="6E9D265E">
      <w:r>
        <w:t>【名称】雷羽鹰</w:t>
      </w:r>
    </w:p>
    <w:p w14:paraId="487BF51B">
      <w:r>
        <w:t>【分类】雷</w:t>
      </w:r>
    </w:p>
    <w:p w14:paraId="57A2482E">
      <w:r>
        <w:t>【品阶】二阶</w:t>
      </w:r>
    </w:p>
    <w:p w14:paraId="57020248">
      <w:r>
        <w:t>【危险度】高</w:t>
      </w:r>
    </w:p>
    <w:p w14:paraId="60C690E8">
      <w:r>
        <w:t>【栖息地】雷云峰的山顶峭壁</w:t>
      </w:r>
    </w:p>
    <w:p w14:paraId="41D8709F">
      <w:r>
        <w:t>【外观】深蓝羽毛泛金属光泽，羽尖闪烁电火花，鹰喙呈钩状带电，双眼如闪电劈裂。</w:t>
      </w:r>
    </w:p>
    <w:p w14:paraId="4D7539EC">
      <w:r>
        <w:t>【体型】翼展2米，体长0.8米</w:t>
      </w:r>
    </w:p>
    <w:p w14:paraId="78959DA8">
      <w:r>
        <w:t>【核心能力】俯冲时周身缠绕闪电，撞击有破甲效果；从高空释放落雷，精准打击目标。</w:t>
      </w:r>
    </w:p>
    <w:p w14:paraId="4CA3FBE7">
      <w:r>
        <w:t>【弱点】土属性可吸收雷电，进入地下躲避。</w:t>
      </w:r>
    </w:p>
    <w:p w14:paraId="35B825D9">
      <w:r>
        <w:t>【性情】凶猛，会保护巢穴到最后一刻。</w:t>
      </w:r>
    </w:p>
    <w:p w14:paraId="36392076">
      <w:r>
        <w:t>【稀有度】稀有</w:t>
      </w:r>
    </w:p>
    <w:p w14:paraId="18F5B714">
      <w:r>
        <w:t>【战力参考】19</w:t>
      </w:r>
    </w:p>
    <w:p w14:paraId="531D3B08">
      <w:r>
        <w:t>【属性参考】力50 智43 耐40 敏74</w:t>
      </w:r>
    </w:p>
    <w:p w14:paraId="0C76C7C9">
      <w:r>
        <w:t>【掉落物】</w:t>
      </w:r>
    </w:p>
    <w:p w14:paraId="3F52C438">
      <w:r>
        <w:t xml:space="preserve">  · mh-l2-3 | 优质二阶雷属性魔核</w:t>
      </w:r>
    </w:p>
    <w:p w14:paraId="5DA23287">
      <w:r>
        <w:t xml:space="preserve">  · cl-529 | 雷羽鹰羽</w:t>
      </w:r>
    </w:p>
    <w:p w14:paraId="37307A84">
      <w:r>
        <w:t xml:space="preserve">  · cl-198 | 带电喙</w:t>
      </w:r>
    </w:p>
    <w:p w14:paraId="4A83C49F">
      <w:r>
        <w:t>---</w:t>
      </w:r>
    </w:p>
    <w:p w14:paraId="2E4CEE5A">
      <w:r>
        <w:t>【ID】WB-154</w:t>
      </w:r>
    </w:p>
    <w:p w14:paraId="0F7C6B35">
      <w:r>
        <w:t>【名称】赤晶蜥</w:t>
      </w:r>
    </w:p>
    <w:p w14:paraId="61789FBB">
      <w:r>
        <w:t>【分类】火</w:t>
      </w:r>
    </w:p>
    <w:p w14:paraId="1E489982">
      <w:r>
        <w:t>【品阶】二阶</w:t>
      </w:r>
    </w:p>
    <w:p w14:paraId="7BA89FAD">
      <w:r>
        <w:t>【危险度】中</w:t>
      </w:r>
    </w:p>
    <w:p w14:paraId="30ACF2D3">
      <w:r>
        <w:t>【栖息地】魔兽山脉东麓的熔岩裂隙附近</w:t>
      </w:r>
    </w:p>
    <w:p w14:paraId="1C2F3B9E">
      <w:r>
        <w:t>【外观】体表覆盖暗红色菱形鳞甲，背脊生长十数根半透明晶刺，内部有岩浆般的光晕流动，尾端膨大如锤</w:t>
      </w:r>
    </w:p>
    <w:p w14:paraId="1B459312">
      <w:r>
        <w:t>【体型】体长2米，肩高0.8米</w:t>
      </w:r>
    </w:p>
    <w:p w14:paraId="0A1ED673">
      <w:r>
        <w:t>【核心能力】喷吐粘稠岩浆球击中目标后爆炸溅射；尾锤敲击地面引发半径三米内的地火喷涌</w:t>
      </w:r>
    </w:p>
    <w:p w14:paraId="43EF52FF">
      <w:r>
        <w:t>【弱点】腹部鳞甲较薄，水属性攻击可压制其体温</w:t>
      </w:r>
    </w:p>
    <w:p w14:paraId="3184C4AF">
      <w:r>
        <w:t>【性情】领地意识强，主动攻击闯入裂隙的斗者</w:t>
      </w:r>
    </w:p>
    <w:p w14:paraId="4E384D7A">
      <w:r>
        <w:t>【稀有度】常见</w:t>
      </w:r>
    </w:p>
    <w:p w14:paraId="007C3E85">
      <w:r>
        <w:t>【战力参考】16</w:t>
      </w:r>
    </w:p>
    <w:p w14:paraId="65F8F682">
      <w:r>
        <w:t>【属性参考】力57 智25 耐44 敏39</w:t>
      </w:r>
    </w:p>
    <w:p w14:paraId="5E26998A">
      <w:r>
        <w:t>【掉落物】</w:t>
      </w:r>
    </w:p>
    <w:p w14:paraId="0AB57E27">
      <w:r>
        <w:t xml:space="preserve">  · mh-h2-2 | 普通二阶火属性魔核</w:t>
      </w:r>
    </w:p>
    <w:p w14:paraId="67C910DC">
      <w:r>
        <w:t xml:space="preserve">  · cl-480 | 赤晶鳞片</w:t>
      </w:r>
    </w:p>
    <w:p w14:paraId="38E60645">
      <w:r>
        <w:t xml:space="preserve">  · cl-357 | 熔岩尾锤骨</w:t>
      </w:r>
    </w:p>
    <w:p w14:paraId="72815406">
      <w:r>
        <w:t>---</w:t>
      </w:r>
    </w:p>
    <w:p w14:paraId="1D8B8231">
      <w:r>
        <w:t>【ID】WB-155</w:t>
      </w:r>
    </w:p>
    <w:p w14:paraId="3D718A09">
      <w:r>
        <w:t>【名称】霜纹蟒</w:t>
      </w:r>
    </w:p>
    <w:p w14:paraId="2BBD63CD">
      <w:r>
        <w:t>【分类】冰</w:t>
      </w:r>
    </w:p>
    <w:p w14:paraId="15B11FCA">
      <w:r>
        <w:t>【品阶】二阶</w:t>
      </w:r>
    </w:p>
    <w:p w14:paraId="022D9DDE">
      <w:r>
        <w:t>【危险度】高</w:t>
      </w:r>
    </w:p>
    <w:p w14:paraId="61926D8A">
      <w:r>
        <w:t>【栖息地】冰封峡谷深处的寒潭</w:t>
      </w:r>
    </w:p>
    <w:p w14:paraId="52E01C81">
      <w:r>
        <w:t>【外观】通体银白鳞片密布霜纹路，瞳孔呈冰蓝色，口吐寒气时周围空气会凝结出细密冰晶，盘踞时宛若冰雕</w:t>
      </w:r>
    </w:p>
    <w:p w14:paraId="0083DFA5">
      <w:r>
        <w:t>【体型】体长4米，直径碗口粗</w:t>
      </w:r>
    </w:p>
    <w:p w14:paraId="12E6082C">
      <w:r>
        <w:t>【核心能力】从口中喷射扇形冰雾覆盖十米范围，目标若被命中会逐渐冻结肢体；尾部缠绕猎物并释放渗透骨骼的寒气</w:t>
      </w:r>
    </w:p>
    <w:p w14:paraId="4A93AB15">
      <w:r>
        <w:t>【弱点】火焰斗气可融化其冰甲，且对高温极为敏感</w:t>
      </w:r>
    </w:p>
    <w:p w14:paraId="08EC35D8">
      <w:r>
        <w:t>【性情】潜伏在寒潭底部，伺机偷袭靠近水边的生物</w:t>
      </w:r>
    </w:p>
    <w:p w14:paraId="7562F409">
      <w:r>
        <w:t>【稀有度】不常见</w:t>
      </w:r>
    </w:p>
    <w:p w14:paraId="2AC0426B">
      <w:r>
        <w:t>【战力参考】19</w:t>
      </w:r>
    </w:p>
    <w:p w14:paraId="7442DFB5">
      <w:r>
        <w:t>【属性参考】力45 智51 耐50 敏55</w:t>
      </w:r>
    </w:p>
    <w:p w14:paraId="3A20E98B">
      <w:r>
        <w:t>【掉落物】</w:t>
      </w:r>
    </w:p>
    <w:p w14:paraId="05D59437">
      <w:r>
        <w:t xml:space="preserve">  · mh-b2-3 | 优质二阶冰属性魔核</w:t>
      </w:r>
    </w:p>
    <w:p w14:paraId="0522257B">
      <w:r>
        <w:t xml:space="preserve">  · cl-543 | 霜纹蛇皮</w:t>
      </w:r>
    </w:p>
    <w:p w14:paraId="03620D1C">
      <w:r>
        <w:t xml:space="preserve">  · cl-118 | 冰晶毒牙</w:t>
      </w:r>
    </w:p>
    <w:p w14:paraId="37239079">
      <w:r>
        <w:t>---</w:t>
      </w:r>
    </w:p>
    <w:p w14:paraId="09B7D6A7">
      <w:r>
        <w:t>【ID】WB-156</w:t>
      </w:r>
    </w:p>
    <w:p w14:paraId="0BE80057">
      <w:r>
        <w:t>【名称】沙暴蝎</w:t>
      </w:r>
    </w:p>
    <w:p w14:paraId="59C101E0">
      <w:r>
        <w:t>【分类】土</w:t>
      </w:r>
    </w:p>
    <w:p w14:paraId="0415DC7D">
      <w:r>
        <w:t>【品阶】二阶</w:t>
      </w:r>
    </w:p>
    <w:p w14:paraId="348F731D">
      <w:r>
        <w:t>【危险度】高</w:t>
      </w:r>
    </w:p>
    <w:p w14:paraId="517AC4D7">
      <w:r>
        <w:t>【栖息地】塔戈尔沙漠腹地沙丘地带</w:t>
      </w:r>
    </w:p>
    <w:p w14:paraId="48594E0B">
      <w:r>
        <w:t>【外观】通体土黄色硬壳上有螺旋纹路，双螯巨大且布满锯齿，尾部蝎钩呈螺旋锥形，复眼泛着暗红凶光</w:t>
      </w:r>
    </w:p>
    <w:p w14:paraId="04B2F86B">
      <w:r>
        <w:t>【体型】体长1.5米，肩高0.6米</w:t>
      </w:r>
    </w:p>
    <w:p w14:paraId="426D1DB6">
      <w:r>
        <w:t>【核心能力】双螯猛击地面可掀起砂石风暴扰乱视线，同时蝎钩刺入目标注入麻痹毒素；潜入沙层快速移动并发动偷袭</w:t>
      </w:r>
    </w:p>
    <w:p w14:paraId="09C285E0">
      <w:r>
        <w:t>【弱点】水属性斗技可固化沙土限制其行动，肉质腹部是致命要害</w:t>
      </w:r>
    </w:p>
    <w:p w14:paraId="6F97C9AD">
      <w:r>
        <w:t>【性情】极为暴躁，感知到震动就会主动追击猎物</w:t>
      </w:r>
    </w:p>
    <w:p w14:paraId="4E16D1C8">
      <w:r>
        <w:t>【稀有度】常见</w:t>
      </w:r>
    </w:p>
    <w:p w14:paraId="6C407B19">
      <w:r>
        <w:t>【战力参考】17</w:t>
      </w:r>
    </w:p>
    <w:p w14:paraId="55AAD1E7">
      <w:r>
        <w:t>【属性参考】力53 智24 耐65 敏37</w:t>
      </w:r>
    </w:p>
    <w:p w14:paraId="497F4540">
      <w:r>
        <w:t>【掉落物】</w:t>
      </w:r>
    </w:p>
    <w:p w14:paraId="6040CD6A">
      <w:r>
        <w:t xml:space="preserve">  · mh-t2-3 | 优质二阶土属性魔核</w:t>
      </w:r>
    </w:p>
    <w:p w14:paraId="0F1462A2">
      <w:r>
        <w:t xml:space="preserve">  · cl-465 | 蝎钩毒囊</w:t>
      </w:r>
    </w:p>
    <w:p w14:paraId="6C1EB132">
      <w:r>
        <w:t xml:space="preserve">  · cl-319 | 沙蝎甲壳</w:t>
      </w:r>
    </w:p>
    <w:p w14:paraId="42E0E323">
      <w:r>
        <w:t>---</w:t>
      </w:r>
    </w:p>
    <w:p w14:paraId="5EF57753">
      <w:r>
        <w:t>【ID】WB-157</w:t>
      </w:r>
    </w:p>
    <w:p w14:paraId="58218375">
      <w:r>
        <w:t>【名称】风刃鹰</w:t>
      </w:r>
    </w:p>
    <w:p w14:paraId="1904AF69">
      <w:r>
        <w:t>【分类】风</w:t>
      </w:r>
    </w:p>
    <w:p w14:paraId="740A16D3">
      <w:r>
        <w:t>【品阶】二阶</w:t>
      </w:r>
    </w:p>
    <w:p w14:paraId="69BD525E">
      <w:r>
        <w:t>【危险度】中</w:t>
      </w:r>
    </w:p>
    <w:p w14:paraId="379C8C96">
      <w:r>
        <w:t>【栖息地】乌坦城外的狂风峭壁</w:t>
      </w:r>
    </w:p>
    <w:p w14:paraId="6043147B">
      <w:r>
        <w:t>【外观】通体灰褐色羽毛如刀片般竖立，翼展宽阔时边缘隐约可见淡青色风旋，鹰喙弯曲锐利如铁钩，双目锐利有神</w:t>
      </w:r>
    </w:p>
    <w:p w14:paraId="743B5898">
      <w:r>
        <w:t>【体型】翼展3米，身高1.2米</w:t>
      </w:r>
    </w:p>
    <w:p w14:paraId="5110A94A">
      <w:r>
        <w:t>【核心能力】双翼振动释放三道半透明风刃，切割力可斩断粗壮树干；俯冲时疾速旋转身体如钻头般冲击猎物</w:t>
      </w:r>
    </w:p>
    <w:p w14:paraId="74030DEB">
      <w:r>
        <w:t>【弱点】翅膀羽毛惧怕火焰，被火球击中后飞行能力大幅下降</w:t>
      </w:r>
    </w:p>
    <w:p w14:paraId="0F94EB7C">
      <w:r>
        <w:t>【性情】独行猎手，爱好盘旋高空后俯冲奇袭</w:t>
      </w:r>
    </w:p>
    <w:p w14:paraId="7852E8C0">
      <w:r>
        <w:t>【稀有度】常见</w:t>
      </w:r>
    </w:p>
    <w:p w14:paraId="0231C389">
      <w:r>
        <w:t>【战力参考】15</w:t>
      </w:r>
    </w:p>
    <w:p w14:paraId="4E84107A">
      <w:r>
        <w:t>【属性参考】力28 智25 耐25 敏75</w:t>
      </w:r>
    </w:p>
    <w:p w14:paraId="4378AF31">
      <w:r>
        <w:t>【掉落物】</w:t>
      </w:r>
    </w:p>
    <w:p w14:paraId="6A7416D8">
      <w:r>
        <w:t xml:space="preserve">  · mh-f2-2 | 普通二阶风属性魔核</w:t>
      </w:r>
    </w:p>
    <w:p w14:paraId="16A0F7F7">
      <w:r>
        <w:t xml:space="preserve">  · cl-560 | 风刃翎羽</w:t>
      </w:r>
    </w:p>
    <w:p w14:paraId="07852848">
      <w:r>
        <w:t xml:space="preserve">  · cl-596 | 鹰眼晶</w:t>
      </w:r>
    </w:p>
    <w:p w14:paraId="0426CA58">
      <w:r>
        <w:t>---</w:t>
      </w:r>
    </w:p>
    <w:p w14:paraId="7DA3008B">
      <w:r>
        <w:t>【ID】WB-158</w:t>
      </w:r>
    </w:p>
    <w:p w14:paraId="0AEFFB87">
      <w:r>
        <w:t>【名称】暗影猫</w:t>
      </w:r>
    </w:p>
    <w:p w14:paraId="32822908">
      <w:r>
        <w:t>【分类】暗</w:t>
      </w:r>
    </w:p>
    <w:p w14:paraId="5ECBEC52">
      <w:r>
        <w:t>【品阶】二阶</w:t>
      </w:r>
    </w:p>
    <w:p w14:paraId="4283F612">
      <w:r>
        <w:t>【危险度】中</w:t>
      </w:r>
    </w:p>
    <w:p w14:paraId="6C114CF5">
      <w:r>
        <w:t>【栖息地】黑角域外围的枯木林</w:t>
      </w:r>
    </w:p>
    <w:p w14:paraId="69BCA6EB">
      <w:r>
        <w:t>【外观】皮毛漆黑如墨，双眼狭长呈诡异暗紫色，尾巴末端分叉如蛇信，四肢修长无声，奔跑时留下淡淡的暗影痕迹</w:t>
      </w:r>
    </w:p>
    <w:p w14:paraId="6F354892">
      <w:r>
        <w:t>【体型】体长1.2米（含尾），肩高0.5米</w:t>
      </w:r>
    </w:p>
    <w:p w14:paraId="7731AFCF">
      <w:r>
        <w:t>【核心能力】融入阴影中隐身移动，可在暗处发动致命爪击，爪痕携带腐蚀性暗属性能量；瞬身短距离瞬移，多用于躲避攻击</w:t>
      </w:r>
    </w:p>
    <w:p w14:paraId="6D2CBEA2">
      <w:r>
        <w:t>【弱点】光明属性的斗气照明可破除其隐身，光系斗技对其有额外伤害</w:t>
      </w:r>
    </w:p>
    <w:p w14:paraId="4516DB4D">
      <w:r>
        <w:t>【性情】狡猾谨慎，常常跟踪猎物数里后才下手</w:t>
      </w:r>
    </w:p>
    <w:p w14:paraId="320DFA07">
      <w:r>
        <w:t>【稀有度】稀有</w:t>
      </w:r>
    </w:p>
    <w:p w14:paraId="7E47C22D">
      <w:r>
        <w:t>【战力参考】18</w:t>
      </w:r>
    </w:p>
    <w:p w14:paraId="73333E77">
      <w:r>
        <w:t>【属性参考】力52 智51 耐37 敏46</w:t>
      </w:r>
    </w:p>
    <w:p w14:paraId="1ADD585E">
      <w:r>
        <w:t>【掉落物】</w:t>
      </w:r>
    </w:p>
    <w:p w14:paraId="4C2C3EB7">
      <w:r>
        <w:t xml:space="preserve">  · mh-a2-3 | 优质二阶暗属性魔核</w:t>
      </w:r>
    </w:p>
    <w:p w14:paraId="33E45E65">
      <w:r>
        <w:t xml:space="preserve">  · cl-202 | 影猫爪</w:t>
      </w:r>
    </w:p>
    <w:p w14:paraId="7F026348">
      <w:r>
        <w:t xml:space="preserve">  · cl-212 | 暗影披毛</w:t>
      </w:r>
    </w:p>
    <w:p w14:paraId="6A8E5E69">
      <w:r>
        <w:t>---</w:t>
      </w:r>
    </w:p>
    <w:p w14:paraId="37CA4F58">
      <w:r>
        <w:t>【ID】WB-159</w:t>
      </w:r>
    </w:p>
    <w:p w14:paraId="4DA1DABC">
      <w:r>
        <w:t>【名称】毒藤蟒</w:t>
      </w:r>
    </w:p>
    <w:p w14:paraId="177ADFEE">
      <w:r>
        <w:t>【分类】毒</w:t>
      </w:r>
    </w:p>
    <w:p w14:paraId="4461A54F">
      <w:r>
        <w:t>【品阶】二阶</w:t>
      </w:r>
    </w:p>
    <w:p w14:paraId="407852D5">
      <w:r>
        <w:t>【危险度】高</w:t>
      </w:r>
    </w:p>
    <w:p w14:paraId="4FE0CDAB">
      <w:r>
        <w:t>【栖息地】魔兽山脉深处的毒瘴沼泽</w:t>
      </w:r>
    </w:p>
    <w:p w14:paraId="0B1FDD4F">
      <w:r>
        <w:t>【外观】体表覆盖墨绿色鳞片，鳞片缝隙间渗出发臭黏液，头部两侧有紫色毒囊鼓包，吐信时带出缕缕绿雾</w:t>
      </w:r>
    </w:p>
    <w:p w14:paraId="0AD100D3">
      <w:r>
        <w:t>【体型】体长5米，直径如成人手臂</w:t>
      </w:r>
    </w:p>
    <w:p w14:paraId="035509E7">
      <w:r>
        <w:t>【核心能力】喷射毒雾笼罩十五米范围，吸入者会逐渐麻痹失去行动力；咬住猎物后注射高浓度神经毒素，一刻钟内可致命</w:t>
      </w:r>
    </w:p>
    <w:p w14:paraId="60B19533">
      <w:r>
        <w:t>【弱点】火焰斗气可蒸发毒雾，清除毒素；蛇身七寸处防御孱弱</w:t>
      </w:r>
    </w:p>
    <w:p w14:paraId="1EB0E868">
      <w:r>
        <w:t>【性情】极度阴毒，喜欢盘踞在沼泽水底伏击来饮水者</w:t>
      </w:r>
    </w:p>
    <w:p w14:paraId="3248110D">
      <w:r>
        <w:t>【稀有度】不常见</w:t>
      </w:r>
    </w:p>
    <w:p w14:paraId="589213AE">
      <w:r>
        <w:t>【战力参考】17</w:t>
      </w:r>
    </w:p>
    <w:p w14:paraId="6037E2DC">
      <w:r>
        <w:t>【属性参考】力43 智44 耐39 敏48</w:t>
      </w:r>
    </w:p>
    <w:p w14:paraId="5ACC6A3B">
      <w:r>
        <w:t>【掉落物】</w:t>
      </w:r>
    </w:p>
    <w:p w14:paraId="3F2AC482">
      <w:r>
        <w:t xml:space="preserve">  · mh-d2-3 | 优质二阶毒属性魔核</w:t>
      </w:r>
    </w:p>
    <w:p w14:paraId="099E4B18">
      <w:r>
        <w:t xml:space="preserve">  · cl-275 | 毒腺</w:t>
      </w:r>
    </w:p>
    <w:p w14:paraId="6474AD8A">
      <w:r>
        <w:t xml:space="preserve">  · cl-291 | 毒鳞</w:t>
      </w:r>
    </w:p>
    <w:p w14:paraId="4BEB4728">
      <w:r>
        <w:t>---</w:t>
      </w:r>
    </w:p>
    <w:p w14:paraId="08E7AC11">
      <w:r>
        <w:t>【ID】WB-160</w:t>
      </w:r>
    </w:p>
    <w:p w14:paraId="1B67160B">
      <w:r>
        <w:t>【名称】木灵鹿</w:t>
      </w:r>
    </w:p>
    <w:p w14:paraId="24C59908">
      <w:r>
        <w:t>【分类】木</w:t>
      </w:r>
    </w:p>
    <w:p w14:paraId="7047A018">
      <w:r>
        <w:t>【品阶】二阶</w:t>
      </w:r>
    </w:p>
    <w:p w14:paraId="288C6D74">
      <w:r>
        <w:t>【危险度】低</w:t>
      </w:r>
    </w:p>
    <w:p w14:paraId="023F357B">
      <w:r>
        <w:t>【栖息地】青山镇外围的碧木森林</w:t>
      </w:r>
    </w:p>
    <w:p w14:paraId="7B386628">
      <w:r>
        <w:t>【外观】通体覆盖青翠苔藓般的细密绒毛，鹿角分叉处生长着嫩绿枝叶，双目温润如玉，四肢修长步履轻盈</w:t>
      </w:r>
    </w:p>
    <w:p w14:paraId="7E0DE543">
      <w:r>
        <w:t>【体型】肩高1.2米，体长1.5米</w:t>
      </w:r>
    </w:p>
    <w:p w14:paraId="791CDA02">
      <w:r>
        <w:t>【核心能力】鹿角释放绿色光环治愈自身或同伴的轻伤；脚踏地面时可使周围十米内草木疯长缠绕敌人</w:t>
      </w:r>
    </w:p>
    <w:p w14:paraId="2868FC32">
      <w:r>
        <w:t>【弱点】火属性斗技可焚毁其召唤的藤蔓，且鹿本身承受力较弱</w:t>
      </w:r>
    </w:p>
    <w:p w14:paraId="3DBCC232">
      <w:r>
        <w:t>【性情】温顺胆小，遇到威胁会先释放藤蔓阻拦然后逃遁</w:t>
      </w:r>
    </w:p>
    <w:p w14:paraId="3E827DF8">
      <w:r>
        <w:t>【稀有度】不常见</w:t>
      </w:r>
    </w:p>
    <w:p w14:paraId="4ADBD0DF">
      <w:r>
        <w:t>【战力参考】14</w:t>
      </w:r>
    </w:p>
    <w:p w14:paraId="4E7E1162">
      <w:r>
        <w:t>【属性参考】力27 智29 耐37 敏30</w:t>
      </w:r>
    </w:p>
    <w:p w14:paraId="537C8B37">
      <w:r>
        <w:t>【掉落物】</w:t>
      </w:r>
    </w:p>
    <w:p w14:paraId="17D167BD">
      <w:r>
        <w:t xml:space="preserve">  · mh-m2-2 | 普通二阶木属性魔核</w:t>
      </w:r>
    </w:p>
    <w:p w14:paraId="22C64962">
      <w:r>
        <w:t xml:space="preserve">  · cl-246 | 木灵角</w:t>
      </w:r>
    </w:p>
    <w:p w14:paraId="674B37EC">
      <w:r>
        <w:t xml:space="preserve">  · cl-419 | 苔藓毛皮</w:t>
      </w:r>
    </w:p>
    <w:p w14:paraId="70AF316D">
      <w:r>
        <w:t>---</w:t>
      </w:r>
    </w:p>
    <w:p w14:paraId="76ED36C8">
      <w:r>
        <w:t>【ID】WB-161</w:t>
      </w:r>
    </w:p>
    <w:p w14:paraId="6C76C1FC">
      <w:r>
        <w:t>【名称】火山龟</w:t>
      </w:r>
    </w:p>
    <w:p w14:paraId="6D2EBF96">
      <w:r>
        <w:t>【分类】火/土</w:t>
      </w:r>
    </w:p>
    <w:p w14:paraId="0EB89E66">
      <w:r>
        <w:t>【品阶】二阶</w:t>
      </w:r>
    </w:p>
    <w:p w14:paraId="3F40D46E">
      <w:r>
        <w:t>【危险度】中</w:t>
      </w:r>
    </w:p>
    <w:p w14:paraId="6F0983BC">
      <w:r>
        <w:t>【栖息地】加玛帝国与魔兽山脉交汇处的火山口边缘</w:t>
      </w:r>
    </w:p>
    <w:p w14:paraId="67E7820A">
      <w:r>
        <w:t>【外观】背甲隆起如火山锥，甲壳裂缝中隐隐透出赤红光芒，四肢粗短壮硕，头部覆盖暗红色角质皮，口中不时淌下熔岩</w:t>
      </w:r>
    </w:p>
    <w:p w14:paraId="46081860">
      <w:r>
        <w:t>【体型】背甲直径2.5米，高1.5米</w:t>
      </w:r>
    </w:p>
    <w:p w14:paraId="5F3A7A52">
      <w:r>
        <w:t>【核心能力】将背甲温度急剧升高，触碰者会被灼伤；蜷缩四肢后滚下山坡化为熔岩巨石碾压路径上的一切</w:t>
      </w:r>
    </w:p>
    <w:p w14:paraId="003AEB26">
      <w:r>
        <w:t>【弱点】翻倒后腹部柔软，水属性斗技可迅速冷却其背甲</w:t>
      </w:r>
    </w:p>
    <w:p w14:paraId="5BCCD36F">
      <w:r>
        <w:t>【性情】迟钝但易怒，受到攻击后会疯狂滚动追击</w:t>
      </w:r>
    </w:p>
    <w:p w14:paraId="5B43CB7C">
      <w:r>
        <w:t>【稀有度】不常见</w:t>
      </w:r>
    </w:p>
    <w:p w14:paraId="0C42D196">
      <w:r>
        <w:t>【战力参考】16</w:t>
      </w:r>
    </w:p>
    <w:p w14:paraId="2552CC3E">
      <w:r>
        <w:t>【属性参考】力57 智25 耐44 敏39</w:t>
      </w:r>
    </w:p>
    <w:p w14:paraId="4A7C0551">
      <w:r>
        <w:t>【掉落物】</w:t>
      </w:r>
    </w:p>
    <w:p w14:paraId="5DA00300">
      <w:r>
        <w:t xml:space="preserve">  · mh-h2-2 | 普通二阶火/土属性魔核</w:t>
      </w:r>
    </w:p>
    <w:p w14:paraId="605E230C">
      <w:r>
        <w:t xml:space="preserve">  · cl-328 | 火山甲片</w:t>
      </w:r>
    </w:p>
    <w:p w14:paraId="06F83D7C">
      <w:r>
        <w:t xml:space="preserve">  · cl-363 | 熔岩胃石</w:t>
      </w:r>
    </w:p>
    <w:p w14:paraId="25ED127D">
      <w:r>
        <w:t>---</w:t>
      </w:r>
    </w:p>
    <w:p w14:paraId="6AE590B8">
      <w:r>
        <w:t>【ID】WB-162</w:t>
      </w:r>
    </w:p>
    <w:p w14:paraId="4A918114">
      <w:r>
        <w:t>【名称】雷纹豹</w:t>
      </w:r>
    </w:p>
    <w:p w14:paraId="51E7D4AC">
      <w:r>
        <w:t>【分类】雷</w:t>
      </w:r>
    </w:p>
    <w:p w14:paraId="32E9144D">
      <w:r>
        <w:t>【品阶】二阶</w:t>
      </w:r>
    </w:p>
    <w:p w14:paraId="2A1F65DF">
      <w:r>
        <w:t>【危险度】高</w:t>
      </w:r>
    </w:p>
    <w:p w14:paraId="46A6CB6D">
      <w:r>
        <w:t>【栖息地】魔兽山脉雷鸣谷的雷击木林</w:t>
      </w:r>
    </w:p>
    <w:p w14:paraId="30D568E2">
      <w:r>
        <w:t>【外观】通体银灰色皮毛上有蓝紫色雷电纹路，奔跑时毛发间有细小电弧跳跃，瞳孔如银针般竖直，獠牙外露带电光</w:t>
      </w:r>
    </w:p>
    <w:p w14:paraId="598995AD">
      <w:r>
        <w:t>【体型】体长2米，肩高0.9米</w:t>
      </w:r>
    </w:p>
    <w:p w14:paraId="14B6C20B">
      <w:r>
        <w:t>【核心能力】口中凝聚雷球喷出，命中后造成麻痹并持续放电；以超高速冲刺，速度堪比三星斗者的疾风步法</w:t>
      </w:r>
    </w:p>
    <w:p w14:paraId="6AA3E716">
      <w:r>
        <w:t>【弱点】绝缘性强的土属性斗技可隔绝雷电，且惧怕水流导电</w:t>
      </w:r>
    </w:p>
    <w:p w14:paraId="14D0D097">
      <w:r>
        <w:t>【性情】凶残嗜血，会在雷雨天主动袭击人类</w:t>
      </w:r>
    </w:p>
    <w:p w14:paraId="235BD54B">
      <w:r>
        <w:t>【稀有度】稀有</w:t>
      </w:r>
    </w:p>
    <w:p w14:paraId="013A980F">
      <w:r>
        <w:t>【战力参考】19</w:t>
      </w:r>
    </w:p>
    <w:p w14:paraId="3D9732E4">
      <w:r>
        <w:t>【属性参考】力50 智43 耐40 敏74</w:t>
      </w:r>
    </w:p>
    <w:p w14:paraId="2C96740C">
      <w:r>
        <w:t>【掉落物】</w:t>
      </w:r>
    </w:p>
    <w:p w14:paraId="70CC365D">
      <w:r>
        <w:t xml:space="preserve">  · mh-l2-3 | 优质二阶雷属性魔核</w:t>
      </w:r>
    </w:p>
    <w:p w14:paraId="373FF564">
      <w:r>
        <w:t xml:space="preserve">  · cl-519 | 雷纹牙</w:t>
      </w:r>
    </w:p>
    <w:p w14:paraId="26AE2663">
      <w:r>
        <w:t xml:space="preserve">  · cl-511 | 雷击皮毛</w:t>
      </w:r>
    </w:p>
    <w:p w14:paraId="098B38B2">
      <w:r>
        <w:t>---</w:t>
      </w:r>
    </w:p>
    <w:p w14:paraId="6173BDB0">
      <w:r>
        <w:t>【ID】WB-163</w:t>
      </w:r>
    </w:p>
    <w:p w14:paraId="63126305">
      <w:r>
        <w:t>【名称】水柔蛛</w:t>
      </w:r>
    </w:p>
    <w:p w14:paraId="0C79E337">
      <w:r>
        <w:t>【分类】水</w:t>
      </w:r>
    </w:p>
    <w:p w14:paraId="503CC081">
      <w:r>
        <w:t>【品阶】二阶</w:t>
      </w:r>
    </w:p>
    <w:p w14:paraId="7AA90BD5">
      <w:r>
        <w:t>【危险度】中</w:t>
      </w:r>
    </w:p>
    <w:p w14:paraId="34BAB61A">
      <w:r>
        <w:t>【栖息地】魔兽山脉深处的青木瀑布岩壁</w:t>
      </w:r>
    </w:p>
    <w:p w14:paraId="392DBDFE">
      <w:r>
        <w:t>【外观】腹部圆鼓呈水蓝色半透明状，隐约可见内部液体流动，八条细长步足末梢有倒钩，口器两侧各有一对副眼</w:t>
      </w:r>
    </w:p>
    <w:p w14:paraId="1921BEB4">
      <w:r>
        <w:t>【体型】腹部直径0.8米，步足展开后覆盖直径3米</w:t>
      </w:r>
    </w:p>
    <w:p w14:paraId="48F48303">
      <w:r>
        <w:t>【核心能力】从腹部喷射高压水线，切割力可断铁石；喷吐遇水即化的水丝网，沾湿后坚韧异常可缠缚斗者</w:t>
      </w:r>
    </w:p>
    <w:p w14:paraId="184B12A2">
      <w:r>
        <w:t>【弱点】火属性斗技可蒸发其水网和本体水分，且惧怕干燥环境</w:t>
      </w:r>
    </w:p>
    <w:p w14:paraId="39560871">
      <w:r>
        <w:t>【性情】警惕性极高，在瀑布水幕后织网守候猎物</w:t>
      </w:r>
    </w:p>
    <w:p w14:paraId="150FDD21">
      <w:r>
        <w:t>【稀有度】常见</w:t>
      </w:r>
    </w:p>
    <w:p w14:paraId="556AE606">
      <w:r>
        <w:t>【战力参考】15</w:t>
      </w:r>
    </w:p>
    <w:p w14:paraId="3709E513">
      <w:r>
        <w:t>【属性参考】力32 智34 耐36 敏44</w:t>
      </w:r>
    </w:p>
    <w:p w14:paraId="27E76A0A">
      <w:r>
        <w:t>【掉落物】</w:t>
      </w:r>
    </w:p>
    <w:p w14:paraId="33A50AAF">
      <w:r>
        <w:t xml:space="preserve">  · mh-s2-2 | 普通二阶水属性魔核</w:t>
      </w:r>
    </w:p>
    <w:p w14:paraId="6A11031E">
      <w:r>
        <w:t xml:space="preserve">  · cl-295 | 水丝囊</w:t>
      </w:r>
    </w:p>
    <w:p w14:paraId="70AF0124">
      <w:r>
        <w:t xml:space="preserve">  · cl-308 | 水蓝毒腺</w:t>
      </w:r>
    </w:p>
    <w:p w14:paraId="39B9A587">
      <w:r>
        <w:t>---</w:t>
      </w:r>
    </w:p>
    <w:p w14:paraId="6D888115">
      <w:r>
        <w:t>【ID】WB-164</w:t>
      </w:r>
    </w:p>
    <w:p w14:paraId="3DB430B4">
      <w:r>
        <w:t>【名称】石铠犀</w:t>
      </w:r>
    </w:p>
    <w:p w14:paraId="47CA1E99">
      <w:r>
        <w:t>【分类】土</w:t>
      </w:r>
    </w:p>
    <w:p w14:paraId="2F550A63">
      <w:r>
        <w:t>【品阶】二阶</w:t>
      </w:r>
    </w:p>
    <w:p w14:paraId="6F9CC7EF">
      <w:r>
        <w:t>【危险度】高</w:t>
      </w:r>
    </w:p>
    <w:p w14:paraId="1028F337">
      <w:r>
        <w:t>【栖息地】加玛帝国边境的荒漠碎石区</w:t>
      </w:r>
    </w:p>
    <w:p w14:paraId="5BFFB316">
      <w:r>
        <w:t>【外观】表皮覆盖灰褐色岩石状甲壳，背脊处有多块尖锐石刺凸起，鼻端独角粗短如铁锥，四肢如石柱般粗壮</w:t>
      </w:r>
    </w:p>
    <w:p w14:paraId="6FB2C043">
      <w:r>
        <w:t>【体型】体长3.5米，肩高1.8米</w:t>
      </w:r>
    </w:p>
    <w:p w14:paraId="48082C1A">
      <w:r>
        <w:t>【核心能力】使皮肤表面石质化，物理防御力大增可硬抗玄阶低级斗技；低头冲锋时可撞碎坚固岩壁，威力堪比攻城锤</w:t>
      </w:r>
    </w:p>
    <w:p w14:paraId="137C0490">
      <w:r>
        <w:t>【弱点】关节处石质薄弱，风属性斗技可加速碎石剥离削弱防御</w:t>
      </w:r>
    </w:p>
    <w:p w14:paraId="0E7D8B27">
      <w:r>
        <w:t>【性情】暴躁易怒，受到挑衅会疯狂冲锋直至目标粉碎</w:t>
      </w:r>
    </w:p>
    <w:p w14:paraId="2CA36E26">
      <w:r>
        <w:t>【稀有度】不常见</w:t>
      </w:r>
    </w:p>
    <w:p w14:paraId="2DFCCA39">
      <w:r>
        <w:t>【战力参考】18</w:t>
      </w:r>
    </w:p>
    <w:p w14:paraId="64DED504">
      <w:r>
        <w:t>【属性参考】力57 智25 耐70 敏40</w:t>
      </w:r>
    </w:p>
    <w:p w14:paraId="7066C7D4">
      <w:r>
        <w:t>【掉落物】</w:t>
      </w:r>
    </w:p>
    <w:p w14:paraId="126A35E8">
      <w:r>
        <w:t xml:space="preserve">  · mh-t2-3 | 优质二阶土属性魔核</w:t>
      </w:r>
    </w:p>
    <w:p w14:paraId="3DDBFF39">
      <w:r>
        <w:t xml:space="preserve">  · cl-401 | 石铠角</w:t>
      </w:r>
    </w:p>
    <w:p w14:paraId="5BF828AE">
      <w:r>
        <w:t xml:space="preserve">  · cl-388 | 甲壳碎片</w:t>
      </w:r>
    </w:p>
    <w:p w14:paraId="32591224">
      <w:r>
        <w:t>---</w:t>
      </w:r>
    </w:p>
    <w:p w14:paraId="3647BA67">
      <w:r>
        <w:t>【ID】WB-165</w:t>
      </w:r>
    </w:p>
    <w:p w14:paraId="0D9F9A3F">
      <w:r>
        <w:t>【名称】冰晶蝶</w:t>
      </w:r>
    </w:p>
    <w:p w14:paraId="72E0D7E4">
      <w:r>
        <w:t>【分类】冰</w:t>
      </w:r>
    </w:p>
    <w:p w14:paraId="171D9D5E">
      <w:r>
        <w:t>【品阶】二阶</w:t>
      </w:r>
    </w:p>
    <w:p w14:paraId="249327F8">
      <w:r>
        <w:t>【危险度】低</w:t>
      </w:r>
    </w:p>
    <w:p w14:paraId="4D9A0656">
      <w:r>
        <w:t>【栖息地】冰封峡谷外围的冰川裂隙</w:t>
      </w:r>
    </w:p>
    <w:p w14:paraId="0E3BB910">
      <w:r>
        <w:t>【外观】翅翼薄如冰片，表面有细密六角雪花纹路，飞行时身后拖曳冰晶粉末，身体呈半透明淡蓝色，触须为霜白色</w:t>
      </w:r>
    </w:p>
    <w:p w14:paraId="4B526C3D">
      <w:r>
        <w:t>【体型】翼展0.4米，体长0.2米</w:t>
      </w:r>
    </w:p>
    <w:p w14:paraId="3FC0D517">
      <w:r>
        <w:t>【核心能力】双翅振动释放寒气，使周围空气骤降到零下；散落的冰晶粉尘可短暂冻结小范围地面，造成敌人滑倒</w:t>
      </w:r>
    </w:p>
    <w:p w14:paraId="5CFD8FE4">
      <w:r>
        <w:t>【弱点】火焰斗技一触即溃，且惧怕高温干燥环境</w:t>
      </w:r>
    </w:p>
    <w:p w14:paraId="5E3161A2">
      <w:r>
        <w:t>【性情】群居温和，但群体受到威胁时集体释放寒气形成小型暴风雪</w:t>
      </w:r>
    </w:p>
    <w:p w14:paraId="0795678B">
      <w:r>
        <w:t>【稀有度】常见</w:t>
      </w:r>
    </w:p>
    <w:p w14:paraId="7FCEF6CF">
      <w:r>
        <w:t>【战力参考】13</w:t>
      </w:r>
    </w:p>
    <w:p w14:paraId="10999F86">
      <w:r>
        <w:t>【属性参考】力22 智25 耐25 敏28</w:t>
      </w:r>
    </w:p>
    <w:p w14:paraId="39C65B85">
      <w:r>
        <w:t>【掉落物】</w:t>
      </w:r>
    </w:p>
    <w:p w14:paraId="6EA989F6">
      <w:r>
        <w:t xml:space="preserve">  · mh-b2-1 | 劣质二阶冰属性魔核</w:t>
      </w:r>
    </w:p>
    <w:p w14:paraId="41C83FC4">
      <w:r>
        <w:t xml:space="preserve">  · cl-124 | 冰晶翅粉</w:t>
      </w:r>
    </w:p>
    <w:p w14:paraId="6A9F826D">
      <w:r>
        <w:t xml:space="preserve">  · cl-145 | 冰蝶触须</w:t>
      </w:r>
    </w:p>
    <w:p w14:paraId="6C22ADEC">
      <w:r>
        <w:t>---</w:t>
      </w:r>
    </w:p>
    <w:p w14:paraId="02D09FE8">
      <w:r>
        <w:t>【ID】WB-166</w:t>
      </w:r>
    </w:p>
    <w:p w14:paraId="2CACB589">
      <w:r>
        <w:t>【名称】黑风蝠</w:t>
      </w:r>
    </w:p>
    <w:p w14:paraId="56E6DB55">
      <w:r>
        <w:t>【分类】暗/风</w:t>
      </w:r>
    </w:p>
    <w:p w14:paraId="020467E4">
      <w:r>
        <w:t>【品阶】二阶</w:t>
      </w:r>
    </w:p>
    <w:p w14:paraId="7EE0B433">
      <w:r>
        <w:t>【危险度】中</w:t>
      </w:r>
    </w:p>
    <w:p w14:paraId="1C679CD9">
      <w:r>
        <w:t>【栖息地】黑角域地下溶洞群</w:t>
      </w:r>
    </w:p>
    <w:p w14:paraId="08CE44C1">
      <w:r>
        <w:t>【外观】翼膜漆黑如夜，边缘呈锯齿状，头部细小但獠牙尖锐，双目退化只剩两个黑点，依靠回声定位，飞行无声无息</w:t>
      </w:r>
    </w:p>
    <w:p w14:paraId="052ADFE2">
      <w:r>
        <w:t>【体型】翼展1米，体长0.3米</w:t>
      </w:r>
    </w:p>
    <w:p w14:paraId="42D60BC7">
      <w:r>
        <w:t>【核心能力】发出不可闻的次声波攻击，使目标头晕眼花甚至短暂失神；群体围攻时从阴影中突袭吸血，伤口会持续流血</w:t>
      </w:r>
    </w:p>
    <w:p w14:paraId="2EDF5C6C">
      <w:r>
        <w:t>【弱点】强光照明可使其迷失方向，火系大面积攻击可横扫群体</w:t>
      </w:r>
    </w:p>
    <w:p w14:paraId="580F36B8">
      <w:r>
        <w:t>【性情】群居夜行，白天蛰伏在洞穴顶壁，夜晚倾巢而出</w:t>
      </w:r>
    </w:p>
    <w:p w14:paraId="313B1E85">
      <w:r>
        <w:t>【稀有度】常见</w:t>
      </w:r>
    </w:p>
    <w:p w14:paraId="06E8C975">
      <w:r>
        <w:t>【战力参考】15</w:t>
      </w:r>
    </w:p>
    <w:p w14:paraId="316CCB28">
      <w:r>
        <w:t>【属性参考】力40 智39 耐29 敏35</w:t>
      </w:r>
    </w:p>
    <w:p w14:paraId="0D42960E">
      <w:r>
        <w:t>【掉落物】</w:t>
      </w:r>
    </w:p>
    <w:p w14:paraId="4ECD0D58">
      <w:r>
        <w:t xml:space="preserve">  · mh-h2-2 | 普通二阶暗/风属性魔核</w:t>
      </w:r>
    </w:p>
    <w:p w14:paraId="6FD38E76">
      <w:r>
        <w:t xml:space="preserve">  · cl-608 | 黑风翼膜</w:t>
      </w:r>
    </w:p>
    <w:p w14:paraId="1DEEF20D">
      <w:r>
        <w:t xml:space="preserve">  · cl-159 | 吸血獠牙</w:t>
      </w:r>
    </w:p>
    <w:p w14:paraId="4327B8BC">
      <w:r>
        <w:t>---</w:t>
      </w:r>
    </w:p>
    <w:p w14:paraId="33574630">
      <w:r>
        <w:t>【ID】WB-167</w:t>
      </w:r>
    </w:p>
    <w:p w14:paraId="4FCCFF25">
      <w:r>
        <w:t>【名称】炎火雀</w:t>
      </w:r>
    </w:p>
    <w:p w14:paraId="5F96552C">
      <w:r>
        <w:t>【分类】火</w:t>
      </w:r>
    </w:p>
    <w:p w14:paraId="0B295994">
      <w:r>
        <w:t>【品阶】二阶</w:t>
      </w:r>
    </w:p>
    <w:p w14:paraId="0E325728">
      <w:r>
        <w:t>【危险度】中</w:t>
      </w:r>
    </w:p>
    <w:p w14:paraId="03844C65">
      <w:r>
        <w:t>【栖息地】魔兽山脉火焰谷的熔岩河畔</w:t>
      </w:r>
    </w:p>
    <w:p w14:paraId="00C581D6">
      <w:r>
        <w:t>【外观】羽毛赤红如火，尾羽分叉三根末端燃着小火苗，喙呈黑曜石色，眼部有一圈金色火纹，体型小巧灵巧</w:t>
      </w:r>
    </w:p>
    <w:p w14:paraId="174FB88C">
      <w:r>
        <w:t>【体型】体长0.3米，翼展0.5米</w:t>
      </w:r>
    </w:p>
    <w:p w14:paraId="599A4B7E">
      <w:r>
        <w:t>【核心能力】连续喷射拳头大火球，射击速度快且精准；俯冲时全身包裹火焰，撞击目标后产生小范围爆炸</w:t>
      </w:r>
    </w:p>
    <w:p w14:paraId="3DE16600">
      <w:r>
        <w:t>【弱点】水柱冲击可浇灭其体表火焰，且耐力较差容易力竭</w:t>
      </w:r>
    </w:p>
    <w:p w14:paraId="612C2463">
      <w:r>
        <w:t>【性情】好斗且记仇，群体行动时常结队攻击入侵者</w:t>
      </w:r>
    </w:p>
    <w:p w14:paraId="47DD2999">
      <w:r>
        <w:t>【稀有度】常见</w:t>
      </w:r>
    </w:p>
    <w:p w14:paraId="210D279E">
      <w:r>
        <w:t>【战力参考】15</w:t>
      </w:r>
    </w:p>
    <w:p w14:paraId="0E69F1F8">
      <w:r>
        <w:t>【属性参考】力52 智22 耐40 敏35</w:t>
      </w:r>
    </w:p>
    <w:p w14:paraId="2F6E8546">
      <w:r>
        <w:t>【掉落物】</w:t>
      </w:r>
    </w:p>
    <w:p w14:paraId="2EB59C7E">
      <w:r>
        <w:t xml:space="preserve">  · mh-h2-2 | 普通二阶火属性魔核</w:t>
      </w:r>
    </w:p>
    <w:p w14:paraId="0D9D9FC9">
      <w:r>
        <w:t xml:space="preserve">  · cl-344 | 炎火尾羽</w:t>
      </w:r>
    </w:p>
    <w:p w14:paraId="353D4BA4">
      <w:r>
        <w:t xml:space="preserve">  · cl-354 | 熔岩喙</w:t>
      </w:r>
    </w:p>
    <w:p w14:paraId="42C21E89">
      <w:r>
        <w:t>---</w:t>
      </w:r>
    </w:p>
    <w:p w14:paraId="1A07D761">
      <w:r>
        <w:t>【ID】WB-168</w:t>
      </w:r>
    </w:p>
    <w:p w14:paraId="7A1E9CF8">
      <w:r>
        <w:t>【名称】毒雾蛤</w:t>
      </w:r>
    </w:p>
    <w:p w14:paraId="7466E24E">
      <w:r>
        <w:t>【分类】毒</w:t>
      </w:r>
    </w:p>
    <w:p w14:paraId="59429DF7">
      <w:r>
        <w:t>【品阶】二阶</w:t>
      </w:r>
    </w:p>
    <w:p w14:paraId="1136B551">
      <w:r>
        <w:t>【危险度】高</w:t>
      </w:r>
    </w:p>
    <w:p w14:paraId="790A11B2">
      <w:r>
        <w:t>【栖息地】毒瘴沼泽深处的腐水潭</w:t>
      </w:r>
    </w:p>
    <w:p w14:paraId="46E77A4E">
      <w:r>
        <w:t>【外观】体表布满暗绿色瘤状疙瘩，不时渗出发光毒液，大嘴宽扁，一双凸眼呈暗黄色，鼓噪时全身膨胀如球</w:t>
      </w:r>
    </w:p>
    <w:p w14:paraId="31CBCC6A">
      <w:r>
        <w:t>【体型】体长1米，宽0.8米</w:t>
      </w:r>
    </w:p>
    <w:p w14:paraId="5F4A2FB9">
      <w:r>
        <w:t>【核心能力】鼓胀身体喷出大片毒雾笼罩三十米范围，毒素接触到皮肤会引发溃烂；长舌弹射抓捕猎物速度快如闪电，舌上黏附剧毒黏液</w:t>
      </w:r>
    </w:p>
    <w:p w14:paraId="3715B178">
      <w:r>
        <w:t>【弱点】雷属性斗技可通过水汽传导击穿其防御，且其腹部弱点明显</w:t>
      </w:r>
    </w:p>
    <w:p w14:paraId="3AF1A49C">
      <w:r>
        <w:t>【性情】懒散但极具攻击性，常潜伏在泥水中只露出眼睛</w:t>
      </w:r>
    </w:p>
    <w:p w14:paraId="0EA64830">
      <w:r>
        <w:t>【稀有度】不常见</w:t>
      </w:r>
    </w:p>
    <w:p w14:paraId="3B678CB3">
      <w:r>
        <w:t>【战力参考】17</w:t>
      </w:r>
    </w:p>
    <w:p w14:paraId="74B180F0">
      <w:r>
        <w:t>【属性参考】力43 智44 耐39 敏48</w:t>
      </w:r>
    </w:p>
    <w:p w14:paraId="4A5AF09D">
      <w:r>
        <w:t>【掉落物】</w:t>
      </w:r>
    </w:p>
    <w:p w14:paraId="0E2B99DB">
      <w:r>
        <w:t xml:space="preserve">  · mh-d2-3 | 优质二阶毒属性魔核</w:t>
      </w:r>
    </w:p>
    <w:p w14:paraId="6C243271">
      <w:r>
        <w:t xml:space="preserve">  · cl-276 | 毒腺囊</w:t>
      </w:r>
    </w:p>
    <w:p w14:paraId="34E01BAE">
      <w:r>
        <w:t xml:space="preserve">  · cl-453 | 蛤蟆油</w:t>
      </w:r>
    </w:p>
    <w:p w14:paraId="2CDE96B5">
      <w:r>
        <w:t>---</w:t>
      </w:r>
    </w:p>
    <w:p w14:paraId="1A233580">
      <w:r>
        <w:t>【ID】WB-169</w:t>
      </w:r>
    </w:p>
    <w:p w14:paraId="404CC1C6">
      <w:r>
        <w:t>【名称】翠木蛇</w:t>
      </w:r>
    </w:p>
    <w:p w14:paraId="5E45924C">
      <w:r>
        <w:t>【分类】木</w:t>
      </w:r>
    </w:p>
    <w:p w14:paraId="29FD910E">
      <w:r>
        <w:t>【品阶】二阶</w:t>
      </w:r>
    </w:p>
    <w:p w14:paraId="6241C73A">
      <w:r>
        <w:t>【危险度】低</w:t>
      </w:r>
    </w:p>
    <w:p w14:paraId="5B54998D">
      <w:r>
        <w:t>【栖息地】碧木森林高层树冠</w:t>
      </w:r>
    </w:p>
    <w:p w14:paraId="515F61B7">
      <w:r>
        <w:t>【外观】体表翠绿色鳞片如树叶脉络，头部扁平呈三角状，瞳孔竖线呈翠色，细长体态可完美融入藤蔓中</w:t>
      </w:r>
    </w:p>
    <w:p w14:paraId="42C99C1D">
      <w:r>
        <w:t>【体型】体长1.5米，直径拇指粗</w:t>
      </w:r>
    </w:p>
    <w:p w14:paraId="46ABCD6F">
      <w:r>
        <w:t>【核心能力】释放具有麻痹作用的木系气息，使靠近的小动物昏昏欲睡；缠绕目标后从鳞片分泌黏性树汁，困住敌人行动</w:t>
      </w:r>
    </w:p>
    <w:p w14:paraId="2C1E28B0">
      <w:r>
        <w:t>【弱点】火属性斗技可烧毁其伪装和分泌物，且惧怕高温</w:t>
      </w:r>
    </w:p>
    <w:p w14:paraId="15FAA2FD">
      <w:r>
        <w:t>【性情】胆小，更倾向于伪装逃遁而非战斗</w:t>
      </w:r>
    </w:p>
    <w:p w14:paraId="02AA16F8">
      <w:r>
        <w:t>【稀有度】常见</w:t>
      </w:r>
    </w:p>
    <w:p w14:paraId="22A5FCA3">
      <w:r>
        <w:t>【战力参考】13</w:t>
      </w:r>
    </w:p>
    <w:p w14:paraId="60EADAE6">
      <w:r>
        <w:t>【属性参考】力22 智24 耐30 敏25</w:t>
      </w:r>
    </w:p>
    <w:p w14:paraId="4B25B498">
      <w:r>
        <w:t>【掉落物】</w:t>
      </w:r>
    </w:p>
    <w:p w14:paraId="1CD22AF5">
      <w:r>
        <w:t xml:space="preserve">  · mh-m2-1 | 劣质二阶木属性魔核</w:t>
      </w:r>
    </w:p>
    <w:p w14:paraId="74E2FB7A">
      <w:r>
        <w:t xml:space="preserve">  · cl-411 | 翠鳞皮</w:t>
      </w:r>
    </w:p>
    <w:p w14:paraId="137D9089">
      <w:r>
        <w:t xml:space="preserve">  · cl-244 | 木息毒液</w:t>
      </w:r>
    </w:p>
    <w:p w14:paraId="1A331E1E">
      <w:r>
        <w:t>---</w:t>
      </w:r>
    </w:p>
    <w:p w14:paraId="6798A2A6">
      <w:r>
        <w:t>【ID】WB-170</w:t>
      </w:r>
    </w:p>
    <w:p w14:paraId="4F2DC5B5">
      <w:r>
        <w:t>【名称】风沙狼</w:t>
      </w:r>
    </w:p>
    <w:p w14:paraId="6FB2FDD6">
      <w:r>
        <w:t>【分类】风/土</w:t>
      </w:r>
    </w:p>
    <w:p w14:paraId="38A4F321">
      <w:r>
        <w:t>【品阶】二阶</w:t>
      </w:r>
    </w:p>
    <w:p w14:paraId="52770BED">
      <w:r>
        <w:t>【危险度】高</w:t>
      </w:r>
    </w:p>
    <w:p w14:paraId="44C2364D">
      <w:r>
        <w:t>【栖息地】塔戈尔沙漠的绿洲废墟</w:t>
      </w:r>
    </w:p>
    <w:p w14:paraId="064616E1">
      <w:r>
        <w:t>【外观】皮毛灰黄呈沙粒质感，背部鬃毛浓密如沙丘波浪，双眼浑浊呈沙黄色，四肢强健脚掌宽大可在流沙上奔跑</w:t>
      </w:r>
    </w:p>
    <w:p w14:paraId="37F46FDB">
      <w:r>
        <w:t>【体型】体长2米，肩高1米</w:t>
      </w:r>
    </w:p>
    <w:p w14:paraId="535681C7">
      <w:r>
        <w:t>【核心能力】双爪刨地可掀起沙尘暴遮蔽视线，同时从口中喷出压缩风刃混沙砾，命中后造成割伤和沙砾入眼；群狼协作使用沙陷配合攻击</w:t>
      </w:r>
    </w:p>
    <w:p w14:paraId="69850A2A">
      <w:r>
        <w:t>【弱点】水属性润湿沙地可限制其速度和风沙能力</w:t>
      </w:r>
    </w:p>
    <w:p w14:paraId="5455B3C9">
      <w:r>
        <w:t>【性情】群居掠食者，极为狡诈，会使用包围战术</w:t>
      </w:r>
    </w:p>
    <w:p w14:paraId="286EE2EA">
      <w:r>
        <w:t>【稀有度】不常见</w:t>
      </w:r>
    </w:p>
    <w:p w14:paraId="46CCE50F">
      <w:r>
        <w:t>【战力参考】17</w:t>
      </w:r>
    </w:p>
    <w:p w14:paraId="3EDF19C6">
      <w:r>
        <w:t>【属性参考】力34 智30 耐30 敏90</w:t>
      </w:r>
    </w:p>
    <w:p w14:paraId="0C259204">
      <w:r>
        <w:t>【掉落物】</w:t>
      </w:r>
    </w:p>
    <w:p w14:paraId="348D25FA">
      <w:r>
        <w:t xml:space="preserve">  · mh-h2-3 | 优质二阶风/土属性魔核</w:t>
      </w:r>
    </w:p>
    <w:p w14:paraId="034504A1">
      <w:r>
        <w:t xml:space="preserve">  · cl-571 | 风沙狼牙</w:t>
      </w:r>
    </w:p>
    <w:p w14:paraId="38347F12">
      <w:r>
        <w:t xml:space="preserve">  · cl-315 | 沙狼爪</w:t>
      </w:r>
    </w:p>
    <w:p w14:paraId="780AA9ED">
      <w:r>
        <w:t>---</w:t>
      </w:r>
    </w:p>
    <w:p w14:paraId="16ED52BD">
      <w:r>
        <w:t>【ID】WB-171</w:t>
      </w:r>
    </w:p>
    <w:p w14:paraId="535662C4">
      <w:r>
        <w:t>【名称】雷角牛</w:t>
      </w:r>
    </w:p>
    <w:p w14:paraId="3E0CD3A5">
      <w:r>
        <w:t>【分类】雷</w:t>
      </w:r>
    </w:p>
    <w:p w14:paraId="6CC3E556">
      <w:r>
        <w:t>【品阶】二阶</w:t>
      </w:r>
    </w:p>
    <w:p w14:paraId="0C459DF5">
      <w:r>
        <w:t>【危险度】低</w:t>
      </w:r>
    </w:p>
    <w:p w14:paraId="713F4F93">
      <w:r>
        <w:t>【栖息地】雷鸣谷外的雷草地</w:t>
      </w:r>
    </w:p>
    <w:p w14:paraId="7E4BBFD8">
      <w:r>
        <w:t>【外观】皮毛呈青灰色，双角粗大且表面缠绕细微电弧，颈部肌肉发达，眼睛为银白色，鼻孔喷气时带出电火花</w:t>
      </w:r>
    </w:p>
    <w:p w14:paraId="3153E571">
      <w:r>
        <w:t>【体型】体长2.5米，肩高1.5米</w:t>
      </w:r>
    </w:p>
    <w:p w14:paraId="001420BB">
      <w:r>
        <w:t>【核心能力】双角碰撞时释放闪电链攻击前方扇形区域；蹄踏地面时产生电流扩散，使周围地面带电麻痹敌人</w:t>
      </w:r>
    </w:p>
    <w:p w14:paraId="3BC1B3D8">
      <w:r>
        <w:t>【弱点】绝缘物体可隔绝其电流，且对水流导电区域无所适从</w:t>
      </w:r>
    </w:p>
    <w:p w14:paraId="441A45ED">
      <w:r>
        <w:t>【性情】温顺但护群，受到威胁时牛群会共同释放雷网</w:t>
      </w:r>
    </w:p>
    <w:p w14:paraId="1C3C912F">
      <w:r>
        <w:t>【稀有度】常见</w:t>
      </w:r>
    </w:p>
    <w:p w14:paraId="0FCA280E">
      <w:r>
        <w:t>【战力参考】14</w:t>
      </w:r>
    </w:p>
    <w:p w14:paraId="41F70FBA">
      <w:r>
        <w:t>【属性参考】力31 智26 耐24 敏45</w:t>
      </w:r>
    </w:p>
    <w:p w14:paraId="3C500C3F">
      <w:r>
        <w:t>【掉落物】</w:t>
      </w:r>
    </w:p>
    <w:p w14:paraId="5BC7B4A3">
      <w:r>
        <w:t xml:space="preserve">  · mh-l2-2 | 普通二阶雷属性魔核</w:t>
      </w:r>
    </w:p>
    <w:p w14:paraId="11AF5598">
      <w:r>
        <w:t xml:space="preserve">  · cl-534 | 雷角</w:t>
      </w:r>
    </w:p>
    <w:p w14:paraId="5D56310D">
      <w:r>
        <w:t xml:space="preserve">  · cl-516 | 雷牛皮</w:t>
      </w:r>
    </w:p>
    <w:p w14:paraId="5E633C43">
      <w:r>
        <w:t>---</w:t>
      </w:r>
    </w:p>
    <w:p w14:paraId="1FD5B400">
      <w:r>
        <w:t>【ID】WB-172</w:t>
      </w:r>
    </w:p>
    <w:p w14:paraId="6DE0201B">
      <w:r>
        <w:t>【名称】暗岩蛛</w:t>
      </w:r>
    </w:p>
    <w:p w14:paraId="10BF1887">
      <w:r>
        <w:t>【分类】暗/土</w:t>
      </w:r>
    </w:p>
    <w:p w14:paraId="1D63DE94">
      <w:r>
        <w:t>【品阶】二阶</w:t>
      </w:r>
    </w:p>
    <w:p w14:paraId="32D3D451">
      <w:r>
        <w:t>【危险度】中</w:t>
      </w:r>
    </w:p>
    <w:p w14:paraId="2A224E14">
      <w:r>
        <w:t>【栖息地】黑角域废弃矿洞深处</w:t>
      </w:r>
    </w:p>
    <w:p w14:paraId="16D00CD8">
      <w:r>
        <w:t>【外观】体表覆盖黑曜石般的光滑甲壳，八条步足尖端锐利如凿，背部有暗紫色蛛眼纹路，口器两侧分泌黑雾</w:t>
      </w:r>
    </w:p>
    <w:p w14:paraId="57D96A52">
      <w:r>
        <w:t>【体型】腹部直径1米，步足展开覆盖4米</w:t>
      </w:r>
    </w:p>
    <w:p w14:paraId="662CA004">
      <w:r>
        <w:t>【核心能力】从口器喷射暗影蛛丝，能黏附在物体上并侵吞噬斗气；在岩石中挖掘通道潜行，偷袭背对敌人的目标</w:t>
      </w:r>
    </w:p>
    <w:p w14:paraId="59C7795B">
      <w:r>
        <w:t>【弱点】强光可驱散暗影蛛丝的黏性，火系可烧毁蛛网</w:t>
      </w:r>
    </w:p>
    <w:p w14:paraId="459C4B9A">
      <w:r>
        <w:t>【性情】独居伏击型，耐心等待数天只为一次完美偷袭</w:t>
      </w:r>
    </w:p>
    <w:p w14:paraId="4D097804">
      <w:r>
        <w:t>【稀有度】稀有</w:t>
      </w:r>
    </w:p>
    <w:p w14:paraId="72963A96">
      <w:r>
        <w:t>【战力参考】16</w:t>
      </w:r>
    </w:p>
    <w:p w14:paraId="05E79F28">
      <w:r>
        <w:t>【属性参考】力44 智43 耐32 敏39</w:t>
      </w:r>
    </w:p>
    <w:p w14:paraId="0B9C2431">
      <w:r>
        <w:t>【掉落物】</w:t>
      </w:r>
    </w:p>
    <w:p w14:paraId="030ADA18">
      <w:r>
        <w:t xml:space="preserve">  · mh-h2-2 | 普通二阶暗/土属性魔核</w:t>
      </w:r>
    </w:p>
    <w:p w14:paraId="6B46A41D">
      <w:r>
        <w:t xml:space="preserve">  · cl-209 | 暗丝腺</w:t>
      </w:r>
    </w:p>
    <w:p w14:paraId="0FA12689">
      <w:r>
        <w:t xml:space="preserve">  · cl-604 | 黑曜石獠牙</w:t>
      </w:r>
    </w:p>
    <w:p w14:paraId="12433A45">
      <w:r>
        <w:t>---</w:t>
      </w:r>
    </w:p>
    <w:p w14:paraId="7C39B99E">
      <w:r>
        <w:t>【ID】WB-173</w:t>
      </w:r>
    </w:p>
    <w:p w14:paraId="7FCC0A36">
      <w:r>
        <w:t>【名称】水箭鱼</w:t>
      </w:r>
    </w:p>
    <w:p w14:paraId="33C9157E">
      <w:r>
        <w:t>【分类】水</w:t>
      </w:r>
    </w:p>
    <w:p w14:paraId="66243E89">
      <w:r>
        <w:t>【品阶】二阶</w:t>
      </w:r>
    </w:p>
    <w:p w14:paraId="290D41F9">
      <w:r>
        <w:t>【危险度】中</w:t>
      </w:r>
    </w:p>
    <w:p w14:paraId="43132BCB">
      <w:r>
        <w:t>【栖息地】魔兽山脉的青木河支流</w:t>
      </w:r>
    </w:p>
    <w:p w14:paraId="391AFEAC">
      <w:r>
        <w:t>【外观】流线型银蓝色身体，背鳍锋利如刀片，嘴部尖长如标枪，鳞片细小光滑，游动时尾部带起水纹</w:t>
      </w:r>
    </w:p>
    <w:p w14:paraId="5442EA02">
      <w:r>
        <w:t>【体型】体长1.5米，宽0.3米</w:t>
      </w:r>
    </w:p>
    <w:p w14:paraId="35D16A63">
      <w:r>
        <w:t>【核心能力】从口中高速喷射压缩水箭，穿透力可击穿薄石，射程达五十米；跳出水面用锋利背鳍切割岸边目标</w:t>
      </w:r>
    </w:p>
    <w:p w14:paraId="6D4D9322">
      <w:r>
        <w:t>【弱点】离开水中战斗力锐减，雷系攻击通过水传导可造成群体伤害</w:t>
      </w:r>
    </w:p>
    <w:p w14:paraId="32F1F56C">
      <w:r>
        <w:t>【性情】群居凶猛，会主动攻击河岸边的生物</w:t>
      </w:r>
    </w:p>
    <w:p w14:paraId="43E8AFF8">
      <w:r>
        <w:t>【稀有度】常见</w:t>
      </w:r>
    </w:p>
    <w:p w14:paraId="6D268775">
      <w:r>
        <w:t>【战力参考】14</w:t>
      </w:r>
    </w:p>
    <w:p w14:paraId="276C8E17">
      <w:r>
        <w:t>【属性参考】力27 智29 耐31 敏37</w:t>
      </w:r>
    </w:p>
    <w:p w14:paraId="18AE3823">
      <w:r>
        <w:t>【掉落物】</w:t>
      </w:r>
    </w:p>
    <w:p w14:paraId="1E95AEF5">
      <w:r>
        <w:t xml:space="preserve">  · mh-s2-2 | 普通二阶水属性魔核</w:t>
      </w:r>
    </w:p>
    <w:p w14:paraId="2C6C4AA0">
      <w:r>
        <w:t xml:space="preserve">  · cl-302 | 水箭鳍</w:t>
      </w:r>
    </w:p>
    <w:p w14:paraId="299C5127">
      <w:r>
        <w:t xml:space="preserve">  · cl-587 | 鱼鳞</w:t>
      </w:r>
    </w:p>
    <w:p w14:paraId="3B43220A">
      <w:r>
        <w:t>---</w:t>
      </w:r>
    </w:p>
    <w:p w14:paraId="62DB0068">
      <w:r>
        <w:t>【ID】WB-174</w:t>
      </w:r>
    </w:p>
    <w:p w14:paraId="3C32A077">
      <w:r>
        <w:t>【名称】冰刺豪猪</w:t>
      </w:r>
    </w:p>
    <w:p w14:paraId="68D425E1">
      <w:r>
        <w:t>【分类】冰</w:t>
      </w:r>
    </w:p>
    <w:p w14:paraId="0E6DB802">
      <w:r>
        <w:t>【品阶】二阶</w:t>
      </w:r>
    </w:p>
    <w:p w14:paraId="03AAD9A8">
      <w:r>
        <w:t>【危险度】中</w:t>
      </w:r>
    </w:p>
    <w:p w14:paraId="4E002F5C">
      <w:r>
        <w:t>【栖息地】冰封峡谷外围针叶林</w:t>
      </w:r>
    </w:p>
    <w:p w14:paraId="6F48C76F">
      <w:r>
        <w:t>【外观】通体覆盖冰蓝色尖刺，每根长刺表面有寒霜纹路，背部中央有一排更粗的冰晶刺，四肢短壮，吻部尖长</w:t>
      </w:r>
    </w:p>
    <w:p w14:paraId="0C508961">
      <w:r>
        <w:t>【体型】体长1.8米，肩高0.7米</w:t>
      </w:r>
    </w:p>
    <w:p w14:paraId="311DD9E3">
      <w:r>
        <w:t>【核心能力】抖擞身体将背刺如箭雨般射出，每根刺携带寒气命中后会冻结伤口；蜷缩成球滚动冲撞，碾过路径上的一切</w:t>
      </w:r>
    </w:p>
    <w:p w14:paraId="5C146339">
      <w:r>
        <w:t>【弱点】火焰可融化其冰刺使其失去远程攻击手段，且腹部暴露时脆弱</w:t>
      </w:r>
    </w:p>
    <w:p w14:paraId="2A2FED40">
      <w:r>
        <w:t>【性情】胆小易惊，但感受到威胁会疯狂放刺</w:t>
      </w:r>
    </w:p>
    <w:p w14:paraId="12742D07">
      <w:r>
        <w:t>【稀有度】常见</w:t>
      </w:r>
    </w:p>
    <w:p w14:paraId="6536FDA6">
      <w:r>
        <w:t>【战力参考】15</w:t>
      </w:r>
    </w:p>
    <w:p w14:paraId="4BDC010C">
      <w:r>
        <w:t>【属性参考】力32 智36 耐36 敏40</w:t>
      </w:r>
    </w:p>
    <w:p w14:paraId="4E715B07">
      <w:r>
        <w:t>【掉落物】</w:t>
      </w:r>
    </w:p>
    <w:p w14:paraId="2D23D931">
      <w:r>
        <w:t xml:space="preserve">  · mh-b2-2 | 普通二阶冰属性魔核</w:t>
      </w:r>
    </w:p>
    <w:p w14:paraId="7CC782D1">
      <w:r>
        <w:t xml:space="preserve">  · cl-115 | 冰刺</w:t>
      </w:r>
    </w:p>
    <w:p w14:paraId="2464EE7B">
      <w:r>
        <w:t xml:space="preserve">  · cl-478 | 豪猪皮</w:t>
      </w:r>
    </w:p>
    <w:p w14:paraId="29FF7FF2">
      <w:r>
        <w:t>---</w:t>
      </w:r>
    </w:p>
    <w:p w14:paraId="365D9AAE">
      <w:r>
        <w:t>【ID】WB-175</w:t>
      </w:r>
    </w:p>
    <w:p w14:paraId="483CCDA5">
      <w:r>
        <w:t>【名称】黑炎狮</w:t>
      </w:r>
    </w:p>
    <w:p w14:paraId="000E36A8">
      <w:r>
        <w:t>【分类】暗/火</w:t>
      </w:r>
    </w:p>
    <w:p w14:paraId="73E1F2A9">
      <w:r>
        <w:t>【品阶】二阶</w:t>
      </w:r>
    </w:p>
    <w:p w14:paraId="06444815">
      <w:r>
        <w:t>【危险度】高</w:t>
      </w:r>
    </w:p>
    <w:p w14:paraId="23F61363">
      <w:r>
        <w:t>【栖息地】黑角域死火山口</w:t>
      </w:r>
    </w:p>
    <w:p w14:paraId="644AB57B">
      <w:r>
        <w:t>【外观】鬃毛燃烧着暗黑色火焰，皮毛呈深炭色，双目猩红有火焰跳动，獠牙外露冒着火星，咆哮时声震四野</w:t>
      </w:r>
    </w:p>
    <w:p w14:paraId="2D07E50B">
      <w:r>
        <w:t>【体型】体长3米，肩高1.5米</w:t>
      </w:r>
    </w:p>
    <w:p w14:paraId="7A280CC5">
      <w:r>
        <w:t>【核心能力】喷射黑色腐蚀性火焰，灼烧后残留暗属性能量侵蚀伤口；双爪附上黑炎，挥击时可撕裂斗气护甲</w:t>
      </w:r>
    </w:p>
    <w:p w14:paraId="621D4B5C">
      <w:r>
        <w:t>【弱点】光系和水系联合能有效压制黑炎，且其火焰消耗体力极大</w:t>
      </w:r>
    </w:p>
    <w:p w14:paraId="3CE682C8">
      <w:r>
        <w:t>【性情】霸道傲慢，视火山口周围为绝对领地</w:t>
      </w:r>
    </w:p>
    <w:p w14:paraId="05616E65">
      <w:r>
        <w:t>【稀有度】稀有</w:t>
      </w:r>
    </w:p>
    <w:p w14:paraId="6CA55B70">
      <w:r>
        <w:t>【战力参考】19</w:t>
      </w:r>
    </w:p>
    <w:p w14:paraId="02C0B806">
      <w:r>
        <w:t>【属性参考】力56 智55 耐40 敏49</w:t>
      </w:r>
    </w:p>
    <w:p w14:paraId="61957FAB">
      <w:r>
        <w:t>【掉落物】</w:t>
      </w:r>
    </w:p>
    <w:p w14:paraId="43C17F4C">
      <w:r>
        <w:t xml:space="preserve">  · mh-h2-3 | 优质二阶暗/火属性魔核</w:t>
      </w:r>
    </w:p>
    <w:p w14:paraId="281C5CFA">
      <w:r>
        <w:t xml:space="preserve">  · cl-607 | 黑炎鬃毛</w:t>
      </w:r>
    </w:p>
    <w:p w14:paraId="06A33CBB">
      <w:r>
        <w:t xml:space="preserve">  · cl-606 | 黑炎爪</w:t>
      </w:r>
    </w:p>
    <w:p w14:paraId="751F2616">
      <w:r>
        <w:t>---</w:t>
      </w:r>
    </w:p>
    <w:p w14:paraId="669C9902">
      <w:r>
        <w:t>【ID】WB-176</w:t>
      </w:r>
    </w:p>
    <w:p w14:paraId="07CFD52D">
      <w:r>
        <w:t>【名称】木藤猿</w:t>
      </w:r>
    </w:p>
    <w:p w14:paraId="43E2487D">
      <w:r>
        <w:t>【分类】木</w:t>
      </w:r>
    </w:p>
    <w:p w14:paraId="2485C9B1">
      <w:r>
        <w:t>【品阶】二阶</w:t>
      </w:r>
    </w:p>
    <w:p w14:paraId="1B1F8CE3">
      <w:r>
        <w:t>【危险度】中</w:t>
      </w:r>
    </w:p>
    <w:p w14:paraId="469AD8B5">
      <w:r>
        <w:t>【栖息地】碧木森林深处的古树群落</w:t>
      </w:r>
    </w:p>
    <w:p w14:paraId="16CAB9CE">
      <w:r>
        <w:t>【外观】全身覆盖深绿色短毛，双臂至指尖长有藤蔓状触须，面部像猿猴但鼻梁上有木质纹路，尾巴末端分支如树根</w:t>
      </w:r>
    </w:p>
    <w:p w14:paraId="1E2E3C7E">
      <w:r>
        <w:t>【体型】身高1.8米，臂展2.5米</w:t>
      </w:r>
    </w:p>
    <w:p w14:paraId="5898D9C2">
      <w:r>
        <w:t>【核心能力】双臂触须可快速伸长抓取十几米外的物品或敌人，缠住后释放木系能量汲取目标斗气；在树冠间以藤蔓荡跃，移动极快</w:t>
      </w:r>
    </w:p>
    <w:p w14:paraId="428EB0D5">
      <w:r>
        <w:t>【弱点】火系可烧毁其藤蔓触须，且木属性攻击对其减半</w:t>
      </w:r>
    </w:p>
    <w:p w14:paraId="6BA586B4">
      <w:r>
        <w:t>【性情】顽皮爱捉弄，但被激怒后会群起围攻</w:t>
      </w:r>
    </w:p>
    <w:p w14:paraId="3C55C52C">
      <w:r>
        <w:t>【稀有度】不常见</w:t>
      </w:r>
    </w:p>
    <w:p w14:paraId="628410AF">
      <w:r>
        <w:t>【战力参考】16</w:t>
      </w:r>
    </w:p>
    <w:p w14:paraId="667B7649">
      <w:r>
        <w:t>【属性参考】力35 智37 耐48 敏39</w:t>
      </w:r>
    </w:p>
    <w:p w14:paraId="380A5B6F">
      <w:r>
        <w:t>【掉落物】</w:t>
      </w:r>
    </w:p>
    <w:p w14:paraId="2E7BC97D">
      <w:r>
        <w:t xml:space="preserve">  · mh-m2-2 | 普通二阶木属性魔核</w:t>
      </w:r>
    </w:p>
    <w:p w14:paraId="6E29832B">
      <w:r>
        <w:t xml:space="preserve">  · cl-432 | 藤蔓触须</w:t>
      </w:r>
    </w:p>
    <w:p w14:paraId="12F18E0B">
      <w:r>
        <w:t xml:space="preserve">  · cl-252 | 木猿牙</w:t>
      </w:r>
    </w:p>
    <w:p w14:paraId="3283FED0">
      <w:r>
        <w:t>---</w:t>
      </w:r>
    </w:p>
    <w:p w14:paraId="62FD3A2C">
      <w:r>
        <w:t>【ID】WB-177</w:t>
      </w:r>
    </w:p>
    <w:p w14:paraId="4FF8966A">
      <w:r>
        <w:t>【名称】沙隐蛇</w:t>
      </w:r>
    </w:p>
    <w:p w14:paraId="47F2A430">
      <w:r>
        <w:t>【分类】土/毒</w:t>
      </w:r>
    </w:p>
    <w:p w14:paraId="011C8286">
      <w:r>
        <w:t>【品阶】二阶</w:t>
      </w:r>
    </w:p>
    <w:p w14:paraId="5BD57C06">
      <w:r>
        <w:t>【危险度】高</w:t>
      </w:r>
    </w:p>
    <w:p w14:paraId="5745CE66">
      <w:r>
        <w:t>【栖息地】塔戈尔沙漠沙海深处</w:t>
      </w:r>
    </w:p>
    <w:p w14:paraId="74B9680F">
      <w:r>
        <w:t>【外观】体表黄褐色并有沙粒状凸起，头部扁平呈铲状方便挖沙，双目退化靠热感应，鳞片粗糙可融入沙地背景</w:t>
      </w:r>
    </w:p>
    <w:p w14:paraId="3CCD625C">
      <w:r>
        <w:t>【体型】体长2米，直径如手腕</w:t>
      </w:r>
    </w:p>
    <w:p w14:paraId="1A4866B1">
      <w:r>
        <w:t>【核心能力】潜行于沙下感知上方震动，突然窜出咬住目标注入神经毒液，毒素能快速麻痹呼吸肌；甩尾扬起沙尘遮蔽视线后逃遁</w:t>
      </w:r>
    </w:p>
    <w:p w14:paraId="45ED5473">
      <w:r>
        <w:t>【弱点】水属性斗技可固化沙地限制其钻沙，且雷系通过沙粒传导可伤及本体</w:t>
      </w:r>
    </w:p>
    <w:p w14:paraId="474D14F3">
      <w:r>
        <w:t>【性情】阴险耐心，在商队必经之路的沙下潜伏数日</w:t>
      </w:r>
    </w:p>
    <w:p w14:paraId="1566580E">
      <w:r>
        <w:t>【稀有度】不常见</w:t>
      </w:r>
    </w:p>
    <w:p w14:paraId="6B5347FD">
      <w:r>
        <w:t>【战力参考】17</w:t>
      </w:r>
    </w:p>
    <w:p w14:paraId="6E782C4D">
      <w:r>
        <w:t>【属性参考】力53 智24 耐65 敏37</w:t>
      </w:r>
    </w:p>
    <w:p w14:paraId="224B5D98">
      <w:r>
        <w:t>【掉落物】</w:t>
      </w:r>
    </w:p>
    <w:p w14:paraId="6DC86591">
      <w:r>
        <w:t xml:space="preserve">  · mh-h2-3 | 优质二阶土/毒属性魔核</w:t>
      </w:r>
    </w:p>
    <w:p w14:paraId="53667B22">
      <w:r>
        <w:t xml:space="preserve">  · cl-275 | 毒腺</w:t>
      </w:r>
    </w:p>
    <w:p w14:paraId="6BABCDB7">
      <w:r>
        <w:t xml:space="preserve">  · cl-321 | 沙隐鳞</w:t>
      </w:r>
    </w:p>
    <w:p w14:paraId="27FE7F43">
      <w:r>
        <w:t>---</w:t>
      </w:r>
    </w:p>
    <w:p w14:paraId="78E8CBFA">
      <w:r>
        <w:t>【ID】WB-178</w:t>
      </w:r>
    </w:p>
    <w:p w14:paraId="461315AD">
      <w:r>
        <w:t>【名称】风翼虎</w:t>
      </w:r>
    </w:p>
    <w:p w14:paraId="753CA8F3">
      <w:r>
        <w:t>【分类】风</w:t>
      </w:r>
    </w:p>
    <w:p w14:paraId="3C72829D">
      <w:r>
        <w:t>【品阶】二阶</w:t>
      </w:r>
    </w:p>
    <w:p w14:paraId="152293AE">
      <w:r>
        <w:t>【危险度】高</w:t>
      </w:r>
    </w:p>
    <w:p w14:paraId="7E54B38C">
      <w:r>
        <w:t>【栖息地】狂风峭壁顶端的洞穴</w:t>
      </w:r>
    </w:p>
    <w:p w14:paraId="4D51D80D">
      <w:r>
        <w:t>【外观】皮毛呈青白色条纹，肋部生有淡青色羽翼，展开时翼展宽阔，双目锐利如刀，额头有风纹印记，咆哮带风啸声</w:t>
      </w:r>
    </w:p>
    <w:p w14:paraId="5C9881AD">
      <w:r>
        <w:t>【体型】体长2.5米，肩高1.2米，翼展4米</w:t>
      </w:r>
    </w:p>
    <w:p w14:paraId="60E3F449">
      <w:r>
        <w:t>【核心能力】双翼扇动形成龙卷风困住目标，风壁内充斥风刃切割；俯冲时速度极快，撞击力堪比玄阶低级斗技</w:t>
      </w:r>
    </w:p>
    <w:p w14:paraId="151D5CD4">
      <w:r>
        <w:t>【弱点】翼膜怕火，被烧穿后无法飞行，且体力消耗大</w:t>
      </w:r>
    </w:p>
    <w:p w14:paraId="3C6408A1">
      <w:r>
        <w:t>【性情】独行王者，敢于主动袭击斗者小队</w:t>
      </w:r>
    </w:p>
    <w:p w14:paraId="1001B847">
      <w:r>
        <w:t>【稀有度】稀有</w:t>
      </w:r>
    </w:p>
    <w:p w14:paraId="0C918DF6">
      <w:r>
        <w:t>【战力参考】19</w:t>
      </w:r>
    </w:p>
    <w:p w14:paraId="494797A1">
      <w:r>
        <w:t>【属性参考】力39 智35 耐35 敏105</w:t>
      </w:r>
    </w:p>
    <w:p w14:paraId="0C4D286D">
      <w:r>
        <w:t>【掉落物】</w:t>
      </w:r>
    </w:p>
    <w:p w14:paraId="324F4FB5">
      <w:r>
        <w:t xml:space="preserve">  · mh-f2-3 | 优质二阶风属性魔核</w:t>
      </w:r>
    </w:p>
    <w:p w14:paraId="5CC58882">
      <w:r>
        <w:t xml:space="preserve">  · cl-578 | 风翼羽</w:t>
      </w:r>
    </w:p>
    <w:p w14:paraId="5A8BFAC2">
      <w:r>
        <w:t xml:space="preserve">  · cl-437 | 虎骨</w:t>
      </w:r>
    </w:p>
    <w:p w14:paraId="54FF9D78">
      <w:r>
        <w:t>---</w:t>
      </w:r>
    </w:p>
    <w:p w14:paraId="26D1C8F0">
      <w:r>
        <w:t>【ID】WB-179</w:t>
      </w:r>
    </w:p>
    <w:p w14:paraId="20D0C04A">
      <w:r>
        <w:t>【名称】熔岩獾兽</w:t>
      </w:r>
    </w:p>
    <w:p w14:paraId="68419D7B">
      <w:r>
        <w:t>【分类】火</w:t>
      </w:r>
    </w:p>
    <w:p w14:paraId="196CD0DD">
      <w:r>
        <w:t>【品阶】二阶</w:t>
      </w:r>
    </w:p>
    <w:p w14:paraId="552D11F7">
      <w:r>
        <w:t>【危险度】中</w:t>
      </w:r>
    </w:p>
    <w:p w14:paraId="7D2E4E2D">
      <w:r>
        <w:t>【栖息地】魔兽山脉南部火山地带</w:t>
      </w:r>
    </w:p>
    <w:p w14:paraId="6012D6AC">
      <w:r>
        <w:t>【外观】通体覆盖暗红色鳞甲，背脊有三条熔岩纹路，獠牙外露呈焦黑色，尾部短小却燃烧着不灭火焰。</w:t>
      </w:r>
    </w:p>
    <w:p w14:paraId="30F893AB">
      <w:r>
        <w:t>【体型】体长1.2米，肩高0.6米</w:t>
      </w:r>
    </w:p>
    <w:p w14:paraId="4E54501C">
      <w:r>
        <w:t>【核心能力】熔岩喷射：从口中喷出高温岩浆，射程达5米，能腐蚀低阶护甲；热浪冲击：周身释放灼热气浪，使近身者皮肤焦灼。</w:t>
      </w:r>
    </w:p>
    <w:p w14:paraId="7C0C5F81">
      <w:r>
        <w:t>【弱点】水系斗技可快速冷却其熔岩核心，使其行动迟缓。</w:t>
      </w:r>
    </w:p>
    <w:p w14:paraId="119489E0">
      <w:r>
        <w:t>【性情】领地意识强，主动攻击闯入火山区的生物。</w:t>
      </w:r>
    </w:p>
    <w:p w14:paraId="07F47697">
      <w:r>
        <w:t>【稀有度】常见</w:t>
      </w:r>
    </w:p>
    <w:p w14:paraId="39F1B0DC">
      <w:r>
        <w:t>【战力参考】14</w:t>
      </w:r>
    </w:p>
    <w:p w14:paraId="115F5FDE">
      <w:r>
        <w:t>【属性参考】力44 智19 耐34 敏30</w:t>
      </w:r>
    </w:p>
    <w:p w14:paraId="3C0F2C89">
      <w:r>
        <w:t>【掉落物】</w:t>
      </w:r>
    </w:p>
    <w:p w14:paraId="2EF56E06">
      <w:r>
        <w:t xml:space="preserve">  · mh-h2-2 | 普通二阶火属性魔核</w:t>
      </w:r>
    </w:p>
    <w:p w14:paraId="5B58307B">
      <w:r>
        <w:t xml:space="preserve">  · cl-359 | 熔岩獠牙</w:t>
      </w:r>
    </w:p>
    <w:p w14:paraId="3E7BAB56">
      <w:r>
        <w:t xml:space="preserve">  · cl-348 | 焦热兽皮</w:t>
      </w:r>
    </w:p>
    <w:p w14:paraId="5432965D">
      <w:r>
        <w:t>---</w:t>
      </w:r>
    </w:p>
    <w:p w14:paraId="3E5B3E4E">
      <w:r>
        <w:t>【ID】WB-180</w:t>
      </w:r>
    </w:p>
    <w:p w14:paraId="4A62EDD1">
      <w:r>
        <w:t>【名称】霜甲龟</w:t>
      </w:r>
    </w:p>
    <w:p w14:paraId="617A61DE">
      <w:r>
        <w:t>【分类】冰</w:t>
      </w:r>
    </w:p>
    <w:p w14:paraId="45AAF0EE">
      <w:r>
        <w:t>【品阶】二阶</w:t>
      </w:r>
    </w:p>
    <w:p w14:paraId="70CFD7F3">
      <w:r>
        <w:t>【危险度】低</w:t>
      </w:r>
    </w:p>
    <w:p w14:paraId="5709336A">
      <w:r>
        <w:t>【栖息地】极北冰原边缘的冰河</w:t>
      </w:r>
    </w:p>
    <w:p w14:paraId="2DA4FE46">
      <w:r>
        <w:t>【外观】龟壳由六边形冰晶层叠组成，呈半透明蓝白色，四肢粗壮覆有冰刺，双眼瞳孔为冰蓝色，吐出寒气凝结成雾。</w:t>
      </w:r>
    </w:p>
    <w:p w14:paraId="1B76C6F4">
      <w:r>
        <w:t>【体型】壳长1.5米，肩高0.5米</w:t>
      </w:r>
    </w:p>
    <w:p w14:paraId="2ACEC006">
      <w:r>
        <w:t>【核心能力】冰晶护盾：瞬间在周身凝聚冰墙，可抵挡一次斗者巅峰的攻击；寒冰吐息：从口中喷出零下50度的寒气，冻结目标四肢。</w:t>
      </w:r>
    </w:p>
    <w:p w14:paraId="628BE15E">
      <w:r>
        <w:t>【弱点】腹部无冰甲保护，火焰斗技可融化其龟壳。</w:t>
      </w:r>
    </w:p>
    <w:p w14:paraId="05A745D3">
      <w:r>
        <w:t>【性情】性情温和，受惊时缩入壳中，只有被激怒才反击。</w:t>
      </w:r>
    </w:p>
    <w:p w14:paraId="3B6FB53E">
      <w:r>
        <w:t>【稀有度】不常见</w:t>
      </w:r>
    </w:p>
    <w:p w14:paraId="562B8BE9">
      <w:r>
        <w:t>【战力参考】13</w:t>
      </w:r>
    </w:p>
    <w:p w14:paraId="17F5243F">
      <w:r>
        <w:t>【属性参考】力22 智25 耐25 敏28</w:t>
      </w:r>
    </w:p>
    <w:p w14:paraId="191D75CC">
      <w:r>
        <w:t>【掉落物】</w:t>
      </w:r>
    </w:p>
    <w:p w14:paraId="3D8CA4E1">
      <w:r>
        <w:t xml:space="preserve">  · mh-b2-1 | 劣质二阶冰属性魔核</w:t>
      </w:r>
    </w:p>
    <w:p w14:paraId="38544A6D">
      <w:r>
        <w:t xml:space="preserve">  · cl-131 | 冰晶龟壳</w:t>
      </w:r>
    </w:p>
    <w:p w14:paraId="087DBF33">
      <w:r>
        <w:t xml:space="preserve">  · cl-115 | 冰刺</w:t>
      </w:r>
    </w:p>
    <w:p w14:paraId="12D7A208">
      <w:r>
        <w:t>---</w:t>
      </w:r>
    </w:p>
    <w:p w14:paraId="725D1A37">
      <w:r>
        <w:t>【ID】WB-181</w:t>
      </w:r>
    </w:p>
    <w:p w14:paraId="3017F08A">
      <w:r>
        <w:t>【名称】风刃蝠</w:t>
      </w:r>
    </w:p>
    <w:p w14:paraId="5D3FB996">
      <w:r>
        <w:t>【分类】风</w:t>
      </w:r>
    </w:p>
    <w:p w14:paraId="1889E698">
      <w:r>
        <w:t>【品阶】二阶</w:t>
      </w:r>
    </w:p>
    <w:p w14:paraId="5ED4B2B2">
      <w:r>
        <w:t>【危险度】中</w:t>
      </w:r>
    </w:p>
    <w:p w14:paraId="548478D6">
      <w:r>
        <w:t>【栖息地】黑风峡谷的岩壁上</w:t>
      </w:r>
    </w:p>
    <w:p w14:paraId="2C2C7137">
      <w:r>
        <w:t>【外观】体表覆盖灰黑色绒毛，翼展宽阔如扇，耳廓尖长，口鼻处有三道细小风旋环绕，飞行时无声无息。</w:t>
      </w:r>
    </w:p>
    <w:p w14:paraId="62100A0D">
      <w:r>
        <w:t>【体型】翼展1.8米，体长0.5米</w:t>
      </w:r>
    </w:p>
    <w:p w14:paraId="4913A177">
      <w:r>
        <w:t>【核心能力】风刃切割：双翼挥动时释放三道风刃，可切断小树粗细的树干；超声波扰乱：发出高频音波干扰斗气感知，使敌人头晕目眩。</w:t>
      </w:r>
    </w:p>
    <w:p w14:paraId="1F2DD279">
      <w:r>
        <w:t>【弱点】听力极为敏锐，强噪音斗技可使其中断攻击。</w:t>
      </w:r>
    </w:p>
    <w:p w14:paraId="0C6A1179">
      <w:r>
        <w:t>【性情】群居生物，夜间出没，会主动袭击落单旅人。</w:t>
      </w:r>
    </w:p>
    <w:p w14:paraId="1F143022">
      <w:r>
        <w:t>【稀有度】常见</w:t>
      </w:r>
    </w:p>
    <w:p w14:paraId="71712D59">
      <w:r>
        <w:t>【战力参考】15</w:t>
      </w:r>
    </w:p>
    <w:p w14:paraId="370C860F">
      <w:r>
        <w:t>【属性参考】力28 智25 耐25 敏75</w:t>
      </w:r>
    </w:p>
    <w:p w14:paraId="3781E588">
      <w:r>
        <w:t>【掉落物】</w:t>
      </w:r>
    </w:p>
    <w:p w14:paraId="1B860464">
      <w:r>
        <w:t xml:space="preserve">  · mh-f2-2 | 普通二阶风属性魔核</w:t>
      </w:r>
    </w:p>
    <w:p w14:paraId="2F246929">
      <w:r>
        <w:t xml:space="preserve">  · cl-580 | 风翼膜</w:t>
      </w:r>
    </w:p>
    <w:p w14:paraId="1D8F6E88">
      <w:r>
        <w:t xml:space="preserve">  · cl-489 | 锋利爪骨</w:t>
      </w:r>
    </w:p>
    <w:p w14:paraId="3039D467">
      <w:r>
        <w:t>---</w:t>
      </w:r>
    </w:p>
    <w:p w14:paraId="3278D09D">
      <w:r>
        <w:t>【ID】WB-182</w:t>
      </w:r>
    </w:p>
    <w:p w14:paraId="4336494D">
      <w:r>
        <w:t>【名称】岩甲蝎</w:t>
      </w:r>
    </w:p>
    <w:p w14:paraId="2C429901">
      <w:r>
        <w:t>【分类】土</w:t>
      </w:r>
    </w:p>
    <w:p w14:paraId="79D9376A">
      <w:r>
        <w:t>【品阶】二阶</w:t>
      </w:r>
    </w:p>
    <w:p w14:paraId="5459CD52">
      <w:r>
        <w:t>【危险度】高</w:t>
      </w:r>
    </w:p>
    <w:p w14:paraId="393FA0F4">
      <w:r>
        <w:t>【栖息地】黄土沙漠的地下洞穴</w:t>
      </w:r>
    </w:p>
    <w:p w14:paraId="5F8ED4A6">
      <w:r>
        <w:t>【外观】全身覆盖岩石质地的灰褐色甲壳，尾部毒刺粗如成人手指，蝎钳布满锯齿状凸起，六足健壮有力。</w:t>
      </w:r>
    </w:p>
    <w:p w14:paraId="76E9883E">
      <w:r>
        <w:t>【体型】体长2.2米，尾长1.5米，肩高0.8米</w:t>
      </w:r>
    </w:p>
    <w:p w14:paraId="3540F06A">
      <w:r>
        <w:t>【核心能力】岩石尖刺：从地下召唤密集的石刺攻击目标，范围直径10米；毒尾穿刺：尾刺含有麻痹毒素，被刺中后斗气运转受阻。</w:t>
      </w:r>
    </w:p>
    <w:p w14:paraId="6E296B25">
      <w:r>
        <w:t>【弱点】腹部甲壳较薄，雷系斗技可击碎石甲。</w:t>
      </w:r>
    </w:p>
    <w:p w14:paraId="692D6EA3">
      <w:r>
        <w:t>【性情】潜伏沙中偷袭，极具耐心，会追踪猎物数小时。</w:t>
      </w:r>
    </w:p>
    <w:p w14:paraId="7E7A87F9">
      <w:r>
        <w:t>【稀有度】不常见</w:t>
      </w:r>
    </w:p>
    <w:p w14:paraId="6167BA5A">
      <w:r>
        <w:t>【战力参考】16</w:t>
      </w:r>
    </w:p>
    <w:p w14:paraId="70AF495D">
      <w:r>
        <w:t>【属性参考】力48 智22 耐59 敏34</w:t>
      </w:r>
    </w:p>
    <w:p w14:paraId="4065F69F">
      <w:r>
        <w:t>【掉落物】</w:t>
      </w:r>
    </w:p>
    <w:p w14:paraId="2C9EECEB">
      <w:r>
        <w:t xml:space="preserve">  · mh-t2-2 | 普通二阶土属性魔核</w:t>
      </w:r>
    </w:p>
    <w:p w14:paraId="5296ECEF">
      <w:r>
        <w:t xml:space="preserve">  · cl-195 | 岩蝎尾针</w:t>
      </w:r>
    </w:p>
    <w:p w14:paraId="76FD86B7">
      <w:r>
        <w:t xml:space="preserve">  · cl-264 | 毒囊</w:t>
      </w:r>
    </w:p>
    <w:p w14:paraId="4EC57184">
      <w:r>
        <w:t>---</w:t>
      </w:r>
    </w:p>
    <w:p w14:paraId="34FEC551">
      <w:r>
        <w:t>【ID】WB-183</w:t>
      </w:r>
    </w:p>
    <w:p w14:paraId="72567E58">
      <w:r>
        <w:t>【名称】雷纹豹</w:t>
      </w:r>
    </w:p>
    <w:p w14:paraId="33862565">
      <w:r>
        <w:t>【分类】雷</w:t>
      </w:r>
    </w:p>
    <w:p w14:paraId="3277D22E">
      <w:r>
        <w:t>【品阶】二阶</w:t>
      </w:r>
    </w:p>
    <w:p w14:paraId="2BB85D0F">
      <w:r>
        <w:t>【危险度】高</w:t>
      </w:r>
    </w:p>
    <w:p w14:paraId="52561C42">
      <w:r>
        <w:t>【栖息地】天雷山脉的雷击木林</w:t>
      </w:r>
    </w:p>
    <w:p w14:paraId="6BF80F67">
      <w:r>
        <w:t>【外观】皮毛呈深蓝色，遍布银白色雷纹，四肢修长矫健，瞳孔中闪烁电光，奔跑时脚下有电弧跳跃。</w:t>
      </w:r>
    </w:p>
    <w:p w14:paraId="348D9494">
      <w:r>
        <w:t>【体型】体长2.0米，肩高1.0米</w:t>
      </w:r>
    </w:p>
    <w:p w14:paraId="79B0E4FC">
      <w:r>
        <w:t>【核心能力】雷电突袭：瞬间加速至极限，全身包裹雷电撞击目标，造成麻痹效果；雷纹爆发：激活全身雷纹释放电网，覆盖周围5米范围。</w:t>
      </w:r>
    </w:p>
    <w:p w14:paraId="3CA35672">
      <w:r>
        <w:t>【弱点】绝缘性材料可阻挡电流，水属性斗技可导电使其自伤。</w:t>
      </w:r>
    </w:p>
    <w:p w14:paraId="469F5739">
      <w:r>
        <w:t>【性情】独行猎手，速度极快，擅长伏击。</w:t>
      </w:r>
    </w:p>
    <w:p w14:paraId="034DE414">
      <w:r>
        <w:t>【稀有度】稀有</w:t>
      </w:r>
    </w:p>
    <w:p w14:paraId="767DF68E">
      <w:r>
        <w:t>【战力参考】17</w:t>
      </w:r>
    </w:p>
    <w:p w14:paraId="15C6AA97">
      <w:r>
        <w:t>【属性参考】力43 智37 耐35 敏63</w:t>
      </w:r>
    </w:p>
    <w:p w14:paraId="306FE7DB">
      <w:r>
        <w:t>【掉落物】</w:t>
      </w:r>
    </w:p>
    <w:p w14:paraId="78512F9E">
      <w:r>
        <w:t xml:space="preserve">  · mh-l2-3 | 优质二阶雷属性魔核</w:t>
      </w:r>
    </w:p>
    <w:p w14:paraId="31ABC4B6">
      <w:r>
        <w:t xml:space="preserve">  · cl-521 | 雷纹皮</w:t>
      </w:r>
    </w:p>
    <w:p w14:paraId="502E8288">
      <w:r>
        <w:t xml:space="preserve">  · cl-515 | 雷牙</w:t>
      </w:r>
    </w:p>
    <w:p w14:paraId="5B4FF51A">
      <w:r>
        <w:t>---</w:t>
      </w:r>
    </w:p>
    <w:p w14:paraId="4882DC3B">
      <w:r>
        <w:t>【ID】WB-184</w:t>
      </w:r>
    </w:p>
    <w:p w14:paraId="07A0AA9F">
      <w:r>
        <w:t>【名称】暗影蛇</w:t>
      </w:r>
    </w:p>
    <w:p w14:paraId="4E1D6D56">
      <w:r>
        <w:t>【分类】暗</w:t>
      </w:r>
    </w:p>
    <w:p w14:paraId="3E4FCF85">
      <w:r>
        <w:t>【品阶】二阶</w:t>
      </w:r>
    </w:p>
    <w:p w14:paraId="06C55CC1">
      <w:r>
        <w:t>【危险度】中</w:t>
      </w:r>
    </w:p>
    <w:p w14:paraId="7492BD3C">
      <w:r>
        <w:t>【栖息地】幽暗沼泽的腐木丛中</w:t>
      </w:r>
    </w:p>
    <w:p w14:paraId="67E658FE">
      <w:r>
        <w:t>【外观】通体漆黑如墨，鳞片细密光滑，头部扁平，双眼散发幽红光芒，舌信分叉为三缕，能在阴影中隐身。</w:t>
      </w:r>
    </w:p>
    <w:p w14:paraId="65581E6D">
      <w:r>
        <w:t>【体型】体长3.0米，直径0.2米</w:t>
      </w:r>
    </w:p>
    <w:p w14:paraId="2472EFA3">
      <w:r>
        <w:t>【核心能力】影遁偷袭：融入周围阴影移动，从背后发动突袭，攻击附带暗属性侵蚀；暗毒腐蚀：咬伤后毒素会缓慢腐蚀斗气基础，使斗者战力下降。</w:t>
      </w:r>
    </w:p>
    <w:p w14:paraId="3B588184">
      <w:r>
        <w:t>【弱点】光明类斗技可直接驱散其影遁状态。</w:t>
      </w:r>
    </w:p>
    <w:p w14:paraId="5C4F797C">
      <w:r>
        <w:t>【性情】阴险狡猾，不主动正面交战，专挑落单者。</w:t>
      </w:r>
    </w:p>
    <w:p w14:paraId="5C18E6B9">
      <w:r>
        <w:t>【稀有度】不常见</w:t>
      </w:r>
    </w:p>
    <w:p w14:paraId="359A461D">
      <w:r>
        <w:t>【战力参考】15</w:t>
      </w:r>
    </w:p>
    <w:p w14:paraId="71CECAD3">
      <w:r>
        <w:t>【属性参考】力40 智39 耐29 敏35</w:t>
      </w:r>
    </w:p>
    <w:p w14:paraId="3CEE8C13">
      <w:r>
        <w:t>【掉落物】</w:t>
      </w:r>
    </w:p>
    <w:p w14:paraId="14FEFFEE">
      <w:r>
        <w:t xml:space="preserve">  · mh-a2-2 | 普通二阶暗属性魔核</w:t>
      </w:r>
    </w:p>
    <w:p w14:paraId="56FCA853">
      <w:r>
        <w:t xml:space="preserve">  · cl-238 | 暗鳞片</w:t>
      </w:r>
    </w:p>
    <w:p w14:paraId="10ED797A">
      <w:r>
        <w:t xml:space="preserve">  · cl-272 | 毒牙</w:t>
      </w:r>
    </w:p>
    <w:p w14:paraId="20037961">
      <w:r>
        <w:t>---</w:t>
      </w:r>
    </w:p>
    <w:p w14:paraId="4C8FA830">
      <w:r>
        <w:t>【ID】WB-185</w:t>
      </w:r>
    </w:p>
    <w:p w14:paraId="4D447240">
      <w:r>
        <w:t>【名称】毒雾蟒</w:t>
      </w:r>
    </w:p>
    <w:p w14:paraId="287D9850">
      <w:r>
        <w:t>【分类】毒</w:t>
      </w:r>
    </w:p>
    <w:p w14:paraId="0340BD70">
      <w:r>
        <w:t>【品阶】二阶</w:t>
      </w:r>
    </w:p>
    <w:p w14:paraId="0148DB1A">
      <w:r>
        <w:t>【危险度】中</w:t>
      </w:r>
    </w:p>
    <w:p w14:paraId="36512EDA">
      <w:r>
        <w:t>【栖息地】毒瘴林深处的泥潭</w:t>
      </w:r>
    </w:p>
    <w:p w14:paraId="100C1A96">
      <w:r>
        <w:t>【外观】躯体覆盖翠绿色鳞片，背部有紫色毒斑，头部呈三角状，嘴角流下粘稠毒液，落地后腐蚀出小坑。</w:t>
      </w:r>
    </w:p>
    <w:p w14:paraId="4A3A9FA0">
      <w:r>
        <w:t>【体型】体长4.0米，直径0.3米</w:t>
      </w:r>
    </w:p>
    <w:p w14:paraId="317D008D">
      <w:r>
        <w:t>【核心能力】毒雾笼罩：从体内释放绿色毒雾，笼罩范围15米，吸入后头晕乏力；毒液喷射：射出毒液箭矢，腐蚀衣物和皮肤。</w:t>
      </w:r>
    </w:p>
    <w:p w14:paraId="5C3E2528">
      <w:r>
        <w:t>【弱点】火属性斗技可焚烧毒雾，解毒丹可中和毒素。</w:t>
      </w:r>
    </w:p>
    <w:p w14:paraId="41D970ED">
      <w:r>
        <w:t>【性情】盘踞在树上隐藏，偷袭从下方经过的猎物。</w:t>
      </w:r>
    </w:p>
    <w:p w14:paraId="584FE161">
      <w:r>
        <w:t>【稀有度】常见</w:t>
      </w:r>
    </w:p>
    <w:p w14:paraId="6A598C83">
      <w:r>
        <w:t>【战力参考】14</w:t>
      </w:r>
    </w:p>
    <w:p w14:paraId="7EF9C628">
      <w:r>
        <w:t>【属性参考】力31 智31 耐28 敏34</w:t>
      </w:r>
    </w:p>
    <w:p w14:paraId="4E145B40">
      <w:r>
        <w:t>【掉落物】</w:t>
      </w:r>
    </w:p>
    <w:p w14:paraId="0819A708">
      <w:r>
        <w:t xml:space="preserve">  · mh-d2-2 | 普通二阶毒属性魔核</w:t>
      </w:r>
    </w:p>
    <w:p w14:paraId="6293BF65">
      <w:r>
        <w:t xml:space="preserve">  · cl-288 | 毒蟒蛇胆</w:t>
      </w:r>
    </w:p>
    <w:p w14:paraId="58C8A4AF">
      <w:r>
        <w:t xml:space="preserve">  · cl-271 | 毒液囊</w:t>
      </w:r>
    </w:p>
    <w:p w14:paraId="22DC97E0">
      <w:r>
        <w:t>---</w:t>
      </w:r>
    </w:p>
    <w:p w14:paraId="21EA9647">
      <w:r>
        <w:t>【ID】WB-186</w:t>
      </w:r>
    </w:p>
    <w:p w14:paraId="0F22ACBD">
      <w:r>
        <w:t>【名称】木卫藤</w:t>
      </w:r>
    </w:p>
    <w:p w14:paraId="231C9C9F">
      <w:r>
        <w:t>【分类】木</w:t>
      </w:r>
    </w:p>
    <w:p w14:paraId="33B521A2">
      <w:r>
        <w:t>【品阶】二阶</w:t>
      </w:r>
    </w:p>
    <w:p w14:paraId="6DDBADF2">
      <w:r>
        <w:t>【危险度】低</w:t>
      </w:r>
    </w:p>
    <w:p w14:paraId="67B58441">
      <w:r>
        <w:t>【栖息地】魔兽山脉的千年古树林</w:t>
      </w:r>
    </w:p>
    <w:p w14:paraId="34529A62">
      <w:r>
        <w:t>【外观】主体为粗壮的藤蔓，表皮呈深褐色，叶片巴掌大小，边缘锋利如刃，藤蔓末端长有花朵状捕食器。</w:t>
      </w:r>
    </w:p>
    <w:p w14:paraId="3088B627">
      <w:r>
        <w:t>【体型】藤蔓长度5-8米，主茎直径0.3米</w:t>
      </w:r>
    </w:p>
    <w:p w14:paraId="036216E6">
      <w:r>
        <w:t>【核心能力】藤蔓缠绕：从地下或树干上伸出多根藤蔓，捆住目标并勒紧；种子爆射：释放带有尖刺的种子，击中后钻入皮肤发芽。</w:t>
      </w:r>
    </w:p>
    <w:p w14:paraId="1E704BF1">
      <w:r>
        <w:t>【弱点】火焰斗技可直接焚毁藤蔓，使其失去行动力。</w:t>
      </w:r>
    </w:p>
    <w:p w14:paraId="0912A83C">
      <w:r>
        <w:t>【性情】伪装成普通藤蔓，感应到震动才攻击。</w:t>
      </w:r>
    </w:p>
    <w:p w14:paraId="72BC3569">
      <w:r>
        <w:t>【稀有度】常见</w:t>
      </w:r>
    </w:p>
    <w:p w14:paraId="45BE3153">
      <w:r>
        <w:t>【战力参考】12</w:t>
      </w:r>
    </w:p>
    <w:p w14:paraId="08221FB8">
      <w:r>
        <w:t>【属性参考】力16 智17 耐22 敏18</w:t>
      </w:r>
    </w:p>
    <w:p w14:paraId="08721A79">
      <w:r>
        <w:t>【掉落物】</w:t>
      </w:r>
    </w:p>
    <w:p w14:paraId="52F3CBFF">
      <w:r>
        <w:t xml:space="preserve">  · mh-m2-1 | 劣质二阶木属性魔核</w:t>
      </w:r>
    </w:p>
    <w:p w14:paraId="5795661D">
      <w:r>
        <w:t xml:space="preserve">  · cl-426 | 藤芯木</w:t>
      </w:r>
    </w:p>
    <w:p w14:paraId="0ACD8BFD">
      <w:r>
        <w:t xml:space="preserve">  · cl-487 | 锋利叶片</w:t>
      </w:r>
    </w:p>
    <w:p w14:paraId="074B01F4">
      <w:r>
        <w:t>---</w:t>
      </w:r>
    </w:p>
    <w:p w14:paraId="4DEE6C04">
      <w:r>
        <w:t>【ID】WB-187</w:t>
      </w:r>
    </w:p>
    <w:p w14:paraId="27D4F9F2">
      <w:r>
        <w:t>【名称】水纹蛙</w:t>
      </w:r>
    </w:p>
    <w:p w14:paraId="53C96181">
      <w:r>
        <w:t>【分类】水</w:t>
      </w:r>
    </w:p>
    <w:p w14:paraId="70BCE640">
      <w:r>
        <w:t>【品阶】二阶</w:t>
      </w:r>
    </w:p>
    <w:p w14:paraId="586462F8">
      <w:r>
        <w:t>【危险度】低</w:t>
      </w:r>
    </w:p>
    <w:p w14:paraId="63773DD0">
      <w:r>
        <w:t>【栖息地】绿水河的浅滩区域</w:t>
      </w:r>
    </w:p>
    <w:p w14:paraId="3E0745D0">
      <w:r>
        <w:t>【外观】皮肤呈蓝绿色，背部有螺旋水纹图案，腹部柔软透明，能看到内部脏器，双眼突出如泡，四肢强壮有力。</w:t>
      </w:r>
    </w:p>
    <w:p w14:paraId="4F94A78D">
      <w:r>
        <w:t>【体型】体长0.4米，肩高0.2米</w:t>
      </w:r>
    </w:p>
    <w:p w14:paraId="453C9D5E">
      <w:r>
        <w:t>【核心能力】水弹连射：快速连续吐出高压水弹，射程8米，可击碎岩石；水幕屏障：从嘴中喷出水幕形成护盾，防御远程攻击。</w:t>
      </w:r>
    </w:p>
    <w:p w14:paraId="51E628D1">
      <w:r>
        <w:t>【弱点】雷系斗技可沿水流传导击中本体。</w:t>
      </w:r>
    </w:p>
    <w:p w14:paraId="24892CC2">
      <w:r>
        <w:t>【性情】胆小怯懦，受惊时跳入水中逃跑，被逼急才反击。</w:t>
      </w:r>
    </w:p>
    <w:p w14:paraId="7673E9A6">
      <w:r>
        <w:t>【稀有度】常见</w:t>
      </w:r>
    </w:p>
    <w:p w14:paraId="14D397CB">
      <w:r>
        <w:t>【战力参考】12</w:t>
      </w:r>
    </w:p>
    <w:p w14:paraId="439E2503">
      <w:r>
        <w:t>【属性参考】力16 智17 耐18 敏22</w:t>
      </w:r>
    </w:p>
    <w:p w14:paraId="30053E6A">
      <w:r>
        <w:t>【掉落物】</w:t>
      </w:r>
    </w:p>
    <w:p w14:paraId="54C89E21">
      <w:r>
        <w:t xml:space="preserve">  · mh-s2-1 | 劣质二阶水属性魔核</w:t>
      </w:r>
    </w:p>
    <w:p w14:paraId="240182C2">
      <w:r>
        <w:t xml:space="preserve">  · cl-309 | 水蛙皮</w:t>
      </w:r>
    </w:p>
    <w:p w14:paraId="156F64A3">
      <w:r>
        <w:t xml:space="preserve">  · cl-325 | 润滑黏液</w:t>
      </w:r>
    </w:p>
    <w:p w14:paraId="22652585">
      <w:r>
        <w:t>---</w:t>
      </w:r>
    </w:p>
    <w:p w14:paraId="623C40EC">
      <w:r>
        <w:t>【ID】WB-188</w:t>
      </w:r>
    </w:p>
    <w:p w14:paraId="75F72DFF">
      <w:r>
        <w:t>【名称】烈火野猪</w:t>
      </w:r>
    </w:p>
    <w:p w14:paraId="24B2D77E">
      <w:r>
        <w:t>【分类】火</w:t>
      </w:r>
    </w:p>
    <w:p w14:paraId="04CE4340">
      <w:r>
        <w:t>【品阶】二阶</w:t>
      </w:r>
    </w:p>
    <w:p w14:paraId="084700C5">
      <w:r>
        <w:t>【危险度】中</w:t>
      </w:r>
    </w:p>
    <w:p w14:paraId="4B375437">
      <w:r>
        <w:t>【栖息地】干燥草原的草丛中</w:t>
      </w:r>
    </w:p>
    <w:p w14:paraId="2C27E2CA">
      <w:r>
        <w:t>【外观】皮肤粗糙如焦木，背部鬃毛燃烧着橘红色火焰，獠牙弯曲上翘，鼻孔喷出火星，蹄子踏过之处留下焦痕。</w:t>
      </w:r>
    </w:p>
    <w:p w14:paraId="7B48502B">
      <w:r>
        <w:t>【体型】体长1.8米，肩高1.2米</w:t>
      </w:r>
    </w:p>
    <w:p w14:paraId="6D20E628">
      <w:r>
        <w:t>【核心能力】火焰冲锋：全身包裹火焰直线冲锋，撞到目标后引发爆炸；焰蹄践踏：用燃烧的前蹄不断踩踏，在地上留下火圈困住敌人。</w:t>
      </w:r>
    </w:p>
    <w:p w14:paraId="16AB16F8">
      <w:r>
        <w:t>【弱点】水系斗技可浇灭其体表火焰，使其防御大减。</w:t>
      </w:r>
    </w:p>
    <w:p w14:paraId="2082242F">
      <w:r>
        <w:t>【性情】暴躁易怒，不分昼夜主动攻击。</w:t>
      </w:r>
    </w:p>
    <w:p w14:paraId="2BBA55EB">
      <w:r>
        <w:t>【稀有度】不常见</w:t>
      </w:r>
    </w:p>
    <w:p w14:paraId="18069091">
      <w:r>
        <w:t>【战力参考】15</w:t>
      </w:r>
    </w:p>
    <w:p w14:paraId="524B10F4">
      <w:r>
        <w:t>【属性参考】力52 智22 耐40 敏35</w:t>
      </w:r>
    </w:p>
    <w:p w14:paraId="4E9A955B">
      <w:r>
        <w:t>【掉落物】</w:t>
      </w:r>
    </w:p>
    <w:p w14:paraId="6D4C3917">
      <w:r>
        <w:t xml:space="preserve">  · mh-h2-2 | 普通二阶火属性魔核</w:t>
      </w:r>
    </w:p>
    <w:p w14:paraId="43B3CDDE">
      <w:r>
        <w:t xml:space="preserve">  · cl-333 | 火焰獠牙</w:t>
      </w:r>
    </w:p>
    <w:p w14:paraId="4529CB08">
      <w:r>
        <w:t xml:space="preserve">  · cl-349 | 焦鬃毛</w:t>
      </w:r>
    </w:p>
    <w:p w14:paraId="2E752B79">
      <w:r>
        <w:t>---</w:t>
      </w:r>
    </w:p>
    <w:p w14:paraId="20E421E4">
      <w:r>
        <w:t>【ID】WB-189</w:t>
      </w:r>
    </w:p>
    <w:p w14:paraId="6CF5B145">
      <w:r>
        <w:t>【名称】冰霜狼</w:t>
      </w:r>
    </w:p>
    <w:p w14:paraId="69B59EE3">
      <w:r>
        <w:t>【分类】冰</w:t>
      </w:r>
    </w:p>
    <w:p w14:paraId="417C4B81">
      <w:r>
        <w:t>【品阶】二阶</w:t>
      </w:r>
    </w:p>
    <w:p w14:paraId="4CDD758C">
      <w:r>
        <w:t>【危险度】中</w:t>
      </w:r>
    </w:p>
    <w:p w14:paraId="034D3E92">
      <w:r>
        <w:t>【栖息地】雪原冰窟附近</w:t>
      </w:r>
    </w:p>
    <w:p w14:paraId="563B873E">
      <w:r>
        <w:t>【外观】通体雪白色皮毛，背部有冰晶状鬃毛，狼吻宽阔，四肢覆盖薄冰，尾巴拖地留下冰霜轨迹。</w:t>
      </w:r>
    </w:p>
    <w:p w14:paraId="17F48ABA">
      <w:r>
        <w:t>【体型】体长1.6米，肩高0.9米</w:t>
      </w:r>
    </w:p>
    <w:p w14:paraId="303F9B63">
      <w:r>
        <w:t>【核心能力】冰牙咬合：咬中目标后注入寒气，冻住伤口周围组织；冰霜嚎叫：仰天长嚎，周围10米内温度骤降，可冻僵低阶斗者。</w:t>
      </w:r>
    </w:p>
    <w:p w14:paraId="53ECC778">
      <w:r>
        <w:t>【弱点】火焰斗技可融化其冰晶装甲，使其速度下降。</w:t>
      </w:r>
    </w:p>
    <w:p w14:paraId="79888D12">
      <w:r>
        <w:t>【性情】群居动物，配合默契，会包抄围猎。</w:t>
      </w:r>
    </w:p>
    <w:p w14:paraId="0CC88FB7">
      <w:r>
        <w:t>【稀有度】常见</w:t>
      </w:r>
    </w:p>
    <w:p w14:paraId="63AE70D4">
      <w:r>
        <w:t>【战力参考】14</w:t>
      </w:r>
    </w:p>
    <w:p w14:paraId="00B3537B">
      <w:r>
        <w:t>【属性参考】力27 智31 耐31 敏34</w:t>
      </w:r>
    </w:p>
    <w:p w14:paraId="28655334">
      <w:r>
        <w:t>【掉落物】</w:t>
      </w:r>
    </w:p>
    <w:p w14:paraId="03514BB3">
      <w:r>
        <w:t xml:space="preserve">  · mh-b2-2 | 普通二阶冰属性魔核</w:t>
      </w:r>
    </w:p>
    <w:p w14:paraId="5C32C026">
      <w:r>
        <w:t xml:space="preserve">  · cl-138 | 冰狼皮</w:t>
      </w:r>
    </w:p>
    <w:p w14:paraId="7CC78CC6">
      <w:r>
        <w:t xml:space="preserve">  · cl-119 | 冰晶爪</w:t>
      </w:r>
    </w:p>
    <w:p w14:paraId="5C23FAAB">
      <w:r>
        <w:t>---</w:t>
      </w:r>
    </w:p>
    <w:p w14:paraId="3458A6A8">
      <w:r>
        <w:t>【ID】WB-190</w:t>
      </w:r>
    </w:p>
    <w:p w14:paraId="40496860">
      <w:r>
        <w:t>【名称】沙暴鹰</w:t>
      </w:r>
    </w:p>
    <w:p w14:paraId="74F593FE">
      <w:r>
        <w:t>【分类】风</w:t>
      </w:r>
    </w:p>
    <w:p w14:paraId="27CE496C">
      <w:r>
        <w:t>【品阶】二阶</w:t>
      </w:r>
    </w:p>
    <w:p w14:paraId="4C9184C3">
      <w:r>
        <w:t>【危险度】中</w:t>
      </w:r>
    </w:p>
    <w:p w14:paraId="055F9FA9">
      <w:r>
        <w:t>【栖息地】大沙漠的孤峰之巅</w:t>
      </w:r>
    </w:p>
    <w:p w14:paraId="233783E7">
      <w:r>
        <w:t>【外观】羽毛呈土黄色，翅尖带有一缕灰色风羽，喙部锋利如刀，瞳孔为沙金色，俯冲时身前形成风墙。</w:t>
      </w:r>
    </w:p>
    <w:p w14:paraId="7FE4D552">
      <w:r>
        <w:t>【体型】体长1.0米，翼展3.0米</w:t>
      </w:r>
    </w:p>
    <w:p w14:paraId="4EB0F46A">
      <w:r>
        <w:t>【核心能力】沙暴俯冲：从高空俯冲，带动沙尘形成龙卷，遮蔽视线并切割敌人；风刃羽箭：抖落羽毛，每根都化作风刃射向目标。</w:t>
      </w:r>
    </w:p>
    <w:p w14:paraId="1F594CBC">
      <w:r>
        <w:t>【弱点】土系斗技可扰乱气流，使其飞行不稳。</w:t>
      </w:r>
    </w:p>
    <w:p w14:paraId="4A258AEE">
      <w:r>
        <w:t>【性情】独行猛禽，领地范围极大，会攻击任何靠近巢穴的生物。</w:t>
      </w:r>
    </w:p>
    <w:p w14:paraId="2BACD2F1">
      <w:r>
        <w:t>【稀有度】稀有</w:t>
      </w:r>
    </w:p>
    <w:p w14:paraId="26E9AEBF">
      <w:r>
        <w:t>【战力参考】16</w:t>
      </w:r>
    </w:p>
    <w:p w14:paraId="1A19365D">
      <w:r>
        <w:t>【属性参考】力31 智28 耐28 敏82</w:t>
      </w:r>
    </w:p>
    <w:p w14:paraId="2D01B4CB">
      <w:r>
        <w:t>【掉落物】</w:t>
      </w:r>
    </w:p>
    <w:p w14:paraId="6A1AE6EB">
      <w:r>
        <w:t xml:space="preserve">  · mh-f2-2 | 普通二阶风属性魔核</w:t>
      </w:r>
    </w:p>
    <w:p w14:paraId="31C6AE16">
      <w:r>
        <w:t xml:space="preserve">  · cl-576 | 风羽</w:t>
      </w:r>
    </w:p>
    <w:p w14:paraId="3D74ABD1">
      <w:r>
        <w:t xml:space="preserve">  · cl-491 | 锐利喙骨</w:t>
      </w:r>
    </w:p>
    <w:p w14:paraId="79B9BF1D">
      <w:r>
        <w:t>---</w:t>
      </w:r>
    </w:p>
    <w:p w14:paraId="141241A8">
      <w:r>
        <w:t>【ID】WB-191</w:t>
      </w:r>
    </w:p>
    <w:p w14:paraId="7F0B651D">
      <w:r>
        <w:t>【名称】地裂熊</w:t>
      </w:r>
    </w:p>
    <w:p w14:paraId="02A58078">
      <w:r>
        <w:t>【分类】土</w:t>
      </w:r>
    </w:p>
    <w:p w14:paraId="77B17294">
      <w:r>
        <w:t>【品阶】二阶</w:t>
      </w:r>
    </w:p>
    <w:p w14:paraId="539A2AE3">
      <w:r>
        <w:t>【危险度】高</w:t>
      </w:r>
    </w:p>
    <w:p w14:paraId="1786BBFA">
      <w:r>
        <w:t>【栖息地】山麓地带的碎石坡</w:t>
      </w:r>
    </w:p>
    <w:p w14:paraId="145D81A9">
      <w:r>
        <w:t>【外观】体型壮硕如小山，毛发呈灰褐色，肩胛处有岩石凸起，熊掌巨大如蒲扇，掌心有石质硬茧。</w:t>
      </w:r>
    </w:p>
    <w:p w14:paraId="00FD54E0">
      <w:r>
        <w:t>【体型】体长3.0米，肩高2.0米</w:t>
      </w:r>
    </w:p>
    <w:p w14:paraId="406F30EE">
      <w:r>
        <w:t>【核心能力】地裂践踏：重重踏地，制造裂缝和震荡波，范围20米；岩石投掷：从地面抓起巨石投掷，命中后爆裂成碎片。</w:t>
      </w:r>
    </w:p>
    <w:p w14:paraId="417B30E5">
      <w:r>
        <w:t>【弱点】速度慢，远程斗技可放风筝。</w:t>
      </w:r>
    </w:p>
    <w:p w14:paraId="517498F8">
      <w:r>
        <w:t>【性情】懒惰但易怒，被挑衅后不死不休。</w:t>
      </w:r>
    </w:p>
    <w:p w14:paraId="666A47EE">
      <w:r>
        <w:t>【稀有度】不常见</w:t>
      </w:r>
    </w:p>
    <w:p w14:paraId="2138190B">
      <w:r>
        <w:t>【战力参考】17</w:t>
      </w:r>
    </w:p>
    <w:p w14:paraId="17BEE188">
      <w:r>
        <w:t>【属性参考】力53 智24 耐65 敏37</w:t>
      </w:r>
    </w:p>
    <w:p w14:paraId="7D904EB4">
      <w:r>
        <w:t>【掉落物】</w:t>
      </w:r>
    </w:p>
    <w:p w14:paraId="25E75F45">
      <w:r>
        <w:t xml:space="preserve">  · mh-t2-3 | 优质二阶土属性魔核</w:t>
      </w:r>
    </w:p>
    <w:p w14:paraId="6A7CB1C3">
      <w:r>
        <w:t xml:space="preserve">  · cl-353 | 熊胆</w:t>
      </w:r>
    </w:p>
    <w:p w14:paraId="19BDA35B">
      <w:r>
        <w:t xml:space="preserve">  · cl-191 | 岩爪</w:t>
      </w:r>
    </w:p>
    <w:p w14:paraId="13243282">
      <w:r>
        <w:t>---</w:t>
      </w:r>
    </w:p>
    <w:p w14:paraId="0EEFC105">
      <w:r>
        <w:t>【ID】WB-192</w:t>
      </w:r>
    </w:p>
    <w:p w14:paraId="40CED5B6">
      <w:r>
        <w:t>【名称】闪电貂</w:t>
      </w:r>
    </w:p>
    <w:p w14:paraId="5C19BF8F">
      <w:r>
        <w:t>【分类】雷</w:t>
      </w:r>
    </w:p>
    <w:p w14:paraId="50EE186A">
      <w:r>
        <w:t>【品阶】二阶</w:t>
      </w:r>
    </w:p>
    <w:p w14:paraId="1CAEB1DA">
      <w:r>
        <w:t>【危险度】低</w:t>
      </w:r>
    </w:p>
    <w:p w14:paraId="789D3F16">
      <w:r>
        <w:t>【栖息地】潮湿雨林的高大乔木上</w:t>
      </w:r>
    </w:p>
    <w:p w14:paraId="1EEB50AB">
      <w:r>
        <w:t>【外观】毛色金黄，背部有黑色闪电斑纹，身形纤细，尾巴蓬松，眼睛闪动金光，跳跃时拖曳电弧。</w:t>
      </w:r>
    </w:p>
    <w:p w14:paraId="76603BF1">
      <w:r>
        <w:t>【体型】体长0.6米，尾长0.5米</w:t>
      </w:r>
    </w:p>
    <w:p w14:paraId="08E11167">
      <w:r>
        <w:t>【核心能力】电光跳跃：在高大树木之间快速跳跃，每次落地释放电击；静电麻痹：释放全身静电，触碰后四肢麻木。</w:t>
      </w:r>
    </w:p>
    <w:p w14:paraId="5F31C7B6">
      <w:r>
        <w:t>【弱点】水属性斗技可导电使其触电晕厥。</w:t>
      </w:r>
    </w:p>
    <w:p w14:paraId="401C5A12">
      <w:r>
        <w:t>【性情】好奇活泼，不主动攻击，但会恶作剧偷东西。</w:t>
      </w:r>
    </w:p>
    <w:p w14:paraId="3B55FC00">
      <w:r>
        <w:t>【稀有度】稀有</w:t>
      </w:r>
    </w:p>
    <w:p w14:paraId="16787E62">
      <w:r>
        <w:t>【战力参考】13</w:t>
      </w:r>
    </w:p>
    <w:p w14:paraId="2AFB635A">
      <w:r>
        <w:t>【属性参考】力25 智22 耐20 敏37</w:t>
      </w:r>
    </w:p>
    <w:p w14:paraId="7E3593BE">
      <w:r>
        <w:t>【掉落物】</w:t>
      </w:r>
    </w:p>
    <w:p w14:paraId="7B345C43">
      <w:r>
        <w:t xml:space="preserve">  · mh-l2-1 | 劣质二阶雷属性魔核</w:t>
      </w:r>
    </w:p>
    <w:p w14:paraId="3D5507F4">
      <w:r>
        <w:t xml:space="preserve">  · cl-494 | 闪电皮毛</w:t>
      </w:r>
    </w:p>
    <w:p w14:paraId="757CCAD0">
      <w:r>
        <w:t xml:space="preserve">  · cl-513 | 雷尾毛</w:t>
      </w:r>
    </w:p>
    <w:p w14:paraId="2398067A">
      <w:r>
        <w:t>---</w:t>
      </w:r>
    </w:p>
    <w:p w14:paraId="3E442602">
      <w:r>
        <w:t>【ID】WB-193</w:t>
      </w:r>
    </w:p>
    <w:p w14:paraId="5B0B766D">
      <w:r>
        <w:t>【名称】暗雾蛾</w:t>
      </w:r>
    </w:p>
    <w:p w14:paraId="5B505AA2">
      <w:r>
        <w:t>【分类】暗</w:t>
      </w:r>
    </w:p>
    <w:p w14:paraId="102525CA">
      <w:r>
        <w:t>【品阶】二阶</w:t>
      </w:r>
    </w:p>
    <w:p w14:paraId="64A778AB">
      <w:r>
        <w:t>【危险度】中</w:t>
      </w:r>
    </w:p>
    <w:p w14:paraId="0470DB35">
      <w:r>
        <w:t>【栖息地】腐蚀森林的阴暗角落</w:t>
      </w:r>
    </w:p>
    <w:p w14:paraId="2327E452">
      <w:r>
        <w:t>【外观】翅膀巨大如伞，呈暗紫色，表面有鬼脸状花纹，复眼漆黑，腹部散发灰黑色雾气，触角细长。</w:t>
      </w:r>
    </w:p>
    <w:p w14:paraId="16B75AFD">
      <w:r>
        <w:t>【体型】翼展2.0米，体长0.3米</w:t>
      </w:r>
    </w:p>
    <w:p w14:paraId="0C0FC1D4">
      <w:r>
        <w:t>【核心能力】暗雾弥漫：从翅膀抖落暗属性粉尘，形成黑暗区域，降低能见度并侵蚀斗气；虚弱鳞粉：触碰后使目标体力流失，行动迟缓。</w:t>
      </w:r>
    </w:p>
    <w:p w14:paraId="29A02662">
      <w:r>
        <w:t>【弱点】光系斗技可净化粉尘，风系可吹散暗雾。</w:t>
      </w:r>
    </w:p>
    <w:p w14:paraId="6D788A92">
      <w:r>
        <w:t>【性情】夜间活动，成群出现，干扰旅人方向感。</w:t>
      </w:r>
    </w:p>
    <w:p w14:paraId="676A24E1">
      <w:r>
        <w:t>【稀有度】不常见</w:t>
      </w:r>
    </w:p>
    <w:p w14:paraId="2AE9E9E3">
      <w:r>
        <w:t>【战力参考】14</w:t>
      </w:r>
    </w:p>
    <w:p w14:paraId="239D239B">
      <w:r>
        <w:t>【属性参考】力34 智33 耐24 敏30</w:t>
      </w:r>
    </w:p>
    <w:p w14:paraId="27B142EA">
      <w:r>
        <w:t>【掉落物】</w:t>
      </w:r>
    </w:p>
    <w:p w14:paraId="171C0CC2">
      <w:r>
        <w:t xml:space="preserve">  · mh-a2-2 | 普通二阶暗属性魔核</w:t>
      </w:r>
    </w:p>
    <w:p w14:paraId="1199024A">
      <w:r>
        <w:t xml:space="preserve">  · cl-239 | 暗鳞粉</w:t>
      </w:r>
    </w:p>
    <w:p w14:paraId="5FD4AED7">
      <w:r>
        <w:t xml:space="preserve">  · cl-475 | 触角</w:t>
      </w:r>
    </w:p>
    <w:p w14:paraId="7A83FDDC">
      <w:r>
        <w:t>---</w:t>
      </w:r>
    </w:p>
    <w:p w14:paraId="6D84C5AE">
      <w:r>
        <w:t>【ID】WB-194</w:t>
      </w:r>
    </w:p>
    <w:p w14:paraId="5335231A">
      <w:r>
        <w:t>【名称】毒箭蛙</w:t>
      </w:r>
    </w:p>
    <w:p w14:paraId="45E0CDA2">
      <w:r>
        <w:t>【分类】毒</w:t>
      </w:r>
    </w:p>
    <w:p w14:paraId="1F524A78">
      <w:r>
        <w:t>【品阶】二阶</w:t>
      </w:r>
    </w:p>
    <w:p w14:paraId="2755E223">
      <w:r>
        <w:t>【危险度】低</w:t>
      </w:r>
    </w:p>
    <w:p w14:paraId="03B9BA2C">
      <w:r>
        <w:t>【栖息地】沼泽地带的泥沼边缘</w:t>
      </w:r>
    </w:p>
    <w:p w14:paraId="1401177B">
      <w:r>
        <w:t>【外观】皮肤鲜艳通红，背部有紫色斑点，体型小巧，皮肤表面分泌粘稠毒液，眼睛鼓出呈黑色。</w:t>
      </w:r>
    </w:p>
    <w:p w14:paraId="057A9ADF">
      <w:r>
        <w:t>【体型】体长0.2米，肩高0.1米</w:t>
      </w:r>
    </w:p>
    <w:p w14:paraId="223C7CC2">
      <w:r>
        <w:t>【核心能力】毒液喷射：从皮肤喷射毒液，射程5米，中毒后皮肤溃烂；毒素渗透：触碰其皮肤后毒素直接渗入血液，引起眩晕。</w:t>
      </w:r>
    </w:p>
    <w:p w14:paraId="189FD921">
      <w:r>
        <w:t>【弱点】解毒丹可解除毒素，远程攻击可轻易击杀。</w:t>
      </w:r>
    </w:p>
    <w:p w14:paraId="7A483FA4">
      <w:r>
        <w:t>【性情】胆小，只远程喷射，遇危险便跳入水中。</w:t>
      </w:r>
    </w:p>
    <w:p w14:paraId="4FC0B570">
      <w:r>
        <w:t>【稀有度】常见</w:t>
      </w:r>
    </w:p>
    <w:p w14:paraId="0E5ECD7C">
      <w:r>
        <w:t>【战力参考】12</w:t>
      </w:r>
    </w:p>
    <w:p w14:paraId="421EE07E">
      <w:r>
        <w:t>【属性参考】力18 智18 耐16 敏20</w:t>
      </w:r>
    </w:p>
    <w:p w14:paraId="17E7C7AF">
      <w:r>
        <w:t>【掉落物】</w:t>
      </w:r>
    </w:p>
    <w:p w14:paraId="452F0003">
      <w:r>
        <w:t xml:space="preserve">  · mh-d2-1 | 劣质二阶毒属性魔核</w:t>
      </w:r>
    </w:p>
    <w:p w14:paraId="69ADE39A">
      <w:r>
        <w:t xml:space="preserve">  · cl-284 | 毒蛙皮</w:t>
      </w:r>
    </w:p>
    <w:p w14:paraId="779EDEB8">
      <w:r>
        <w:t xml:space="preserve">  · cl-275 | 毒腺</w:t>
      </w:r>
    </w:p>
    <w:p w14:paraId="3A4B743A">
      <w:r>
        <w:t>---</w:t>
      </w:r>
    </w:p>
    <w:p w14:paraId="0F10774F">
      <w:r>
        <w:t>【ID】WB-195</w:t>
      </w:r>
    </w:p>
    <w:p w14:paraId="710A3ACE">
      <w:r>
        <w:t>【名称】棘藤兽</w:t>
      </w:r>
    </w:p>
    <w:p w14:paraId="5A836721">
      <w:r>
        <w:t>【分类】木</w:t>
      </w:r>
    </w:p>
    <w:p w14:paraId="0580D563">
      <w:r>
        <w:t>【品阶】二阶</w:t>
      </w:r>
    </w:p>
    <w:p w14:paraId="0B20F638">
      <w:r>
        <w:t>【危险度】中</w:t>
      </w:r>
    </w:p>
    <w:p w14:paraId="1B6BB5EF">
      <w:r>
        <w:t>【栖息地】茂密灌木丛中</w:t>
      </w:r>
    </w:p>
    <w:p w14:paraId="484C7598">
      <w:r>
        <w:t>【外观】形似巨大刺猬，全身被绿色藤蔓和荆棘覆盖，背部藤蔓可自由伸缩，四肢短粗，眼睛隐藏于藤蔓之下。</w:t>
      </w:r>
    </w:p>
    <w:p w14:paraId="22E65606">
      <w:r>
        <w:t>【体型】体长1.5米，肩高0.8米</w:t>
      </w:r>
    </w:p>
    <w:p w14:paraId="67E4CC9F">
      <w:r>
        <w:t>【核心能力】荆棘缠绕：控制背部的藤蔓向四面伸展，捆绑并刺伤敌人；种子寄生：抖落种子黏附目标，发芽后吸收其斗气。</w:t>
      </w:r>
    </w:p>
    <w:p w14:paraId="34986021">
      <w:r>
        <w:t>【弱点】火焰斗技可烧毁藤蔓，失去防御能力。</w:t>
      </w:r>
    </w:p>
    <w:p w14:paraId="3B0B48AA">
      <w:r>
        <w:t>【性情】静止不动伪装成灌木，等待猎物靠近。</w:t>
      </w:r>
    </w:p>
    <w:p w14:paraId="68EED936">
      <w:r>
        <w:t>【稀有度】常见</w:t>
      </w:r>
    </w:p>
    <w:p w14:paraId="7ECCCF31">
      <w:r>
        <w:t>【战力参考】14</w:t>
      </w:r>
    </w:p>
    <w:p w14:paraId="575AC11C">
      <w:r>
        <w:t>【属性参考】力27 智29 耐37 敏30</w:t>
      </w:r>
    </w:p>
    <w:p w14:paraId="302A16B6">
      <w:r>
        <w:t>【掉落物】</w:t>
      </w:r>
    </w:p>
    <w:p w14:paraId="346DFFD4">
      <w:r>
        <w:t xml:space="preserve">  · mh-m2-2 | 普通二阶木属性魔核</w:t>
      </w:r>
    </w:p>
    <w:p w14:paraId="1EF5D68D">
      <w:r>
        <w:t xml:space="preserve">  · cl-421 | 荆棘刺</w:t>
      </w:r>
    </w:p>
    <w:p w14:paraId="5A7FC788">
      <w:r>
        <w:t xml:space="preserve">  · cl-430 | 藤蔓茎</w:t>
      </w:r>
    </w:p>
    <w:p w14:paraId="10A49FDE">
      <w:r>
        <w:t>---</w:t>
      </w:r>
    </w:p>
    <w:p w14:paraId="01B977D6">
      <w:r>
        <w:t>【ID】WB-196</w:t>
      </w:r>
    </w:p>
    <w:p w14:paraId="6D3FBF22">
      <w:r>
        <w:t>【名称】水灵蛇</w:t>
      </w:r>
    </w:p>
    <w:p w14:paraId="506B8739">
      <w:r>
        <w:t>【分类】水</w:t>
      </w:r>
    </w:p>
    <w:p w14:paraId="0D355FF7">
      <w:r>
        <w:t>【品阶】二阶</w:t>
      </w:r>
    </w:p>
    <w:p w14:paraId="7C4EBDA8">
      <w:r>
        <w:t>【危险度】低</w:t>
      </w:r>
    </w:p>
    <w:p w14:paraId="6B9D56A0">
      <w:r>
        <w:t>【栖息地】清澈溪流中</w:t>
      </w:r>
    </w:p>
    <w:p w14:paraId="4B2FAA11">
      <w:r>
        <w:t>【外观】通体半透明如水晶，鳞片细密，体表常有水珠流动，头部小巧，双眼湛蓝，游动时如水中丝带。</w:t>
      </w:r>
    </w:p>
    <w:p w14:paraId="740726D8">
      <w:r>
        <w:t>【体型】体长2.0米，直径0.1米</w:t>
      </w:r>
    </w:p>
    <w:p w14:paraId="3B6D3F2E">
      <w:r>
        <w:t>【核心能力】水之囚笼：制造一个球形水牢困住目标，持续消耗其氧气；水流冲击：凝聚高压水柱冲击敌人，可击退斗者。</w:t>
      </w:r>
    </w:p>
    <w:p w14:paraId="19458F4F">
      <w:r>
        <w:t>【弱点】冰系斗技可冻结水流，阻止其行动。</w:t>
      </w:r>
    </w:p>
    <w:p w14:paraId="47B74DB0">
      <w:r>
        <w:t>【性情】温顺，只在水域被入侵时才反击。</w:t>
      </w:r>
    </w:p>
    <w:p w14:paraId="512EFED8">
      <w:r>
        <w:t>【稀有度】稀有</w:t>
      </w:r>
    </w:p>
    <w:p w14:paraId="38B82150">
      <w:r>
        <w:t>【战力参考】13</w:t>
      </w:r>
    </w:p>
    <w:p w14:paraId="0BA47720">
      <w:r>
        <w:t>【属性参考】力22 智24 耐25 敏31</w:t>
      </w:r>
    </w:p>
    <w:p w14:paraId="659DAA2D">
      <w:r>
        <w:t>【掉落物】</w:t>
      </w:r>
    </w:p>
    <w:p w14:paraId="79631B07">
      <w:r>
        <w:t xml:space="preserve">  · mh-s2-1 | 劣质二阶水属性魔核</w:t>
      </w:r>
    </w:p>
    <w:p w14:paraId="104733FF">
      <w:r>
        <w:t xml:space="preserve">  · cl-300 | 水灵鳞</w:t>
      </w:r>
    </w:p>
    <w:p w14:paraId="3109B898">
      <w:r>
        <w:t xml:space="preserve">  · cl-441 | 蛇涎</w:t>
      </w:r>
    </w:p>
    <w:p w14:paraId="7E77FAAB">
      <w:r>
        <w:t>---</w:t>
      </w:r>
    </w:p>
    <w:p w14:paraId="2E51310E">
      <w:r>
        <w:t>【ID】WB-197</w:t>
      </w:r>
    </w:p>
    <w:p w14:paraId="458E61D5">
      <w:r>
        <w:t>【名称】焰尾狐</w:t>
      </w:r>
    </w:p>
    <w:p w14:paraId="3559C4D3">
      <w:r>
        <w:t>【分类】火</w:t>
      </w:r>
    </w:p>
    <w:p w14:paraId="340D49BB">
      <w:r>
        <w:t>【品阶】二阶</w:t>
      </w:r>
    </w:p>
    <w:p w14:paraId="11808593">
      <w:r>
        <w:t>【危险度】中</w:t>
      </w:r>
    </w:p>
    <w:p w14:paraId="08153DB4">
      <w:r>
        <w:t>【栖息地】干燥峡谷的岩石裂缝</w:t>
      </w:r>
    </w:p>
    <w:p w14:paraId="5C3EE9E3">
      <w:r>
        <w:t>【外观】毛色火红，狐尾末端燃烧一团橘焰，耳朵尖长有火焰状绒毛，瞳孔呈赤金色，行动迅捷如风。</w:t>
      </w:r>
    </w:p>
    <w:p w14:paraId="7D63E092">
      <w:r>
        <w:t>【体型】体长0.8米，尾长0.6米</w:t>
      </w:r>
    </w:p>
    <w:p w14:paraId="72EAB3DD">
      <w:r>
        <w:t>【核心能力】焰尾连击：用燃烧的尾巴连续抽打，留下火焰轨迹；火焰分身：制造一个火焰幻影迷惑敌人，本体从侧翼偷袭。</w:t>
      </w:r>
    </w:p>
    <w:p w14:paraId="122B6ED0">
      <w:r>
        <w:t>【弱点】水系斗技可扑灭尾巴火焰，使其失去攻击手段。</w:t>
      </w:r>
    </w:p>
    <w:p w14:paraId="51C53CF3">
      <w:r>
        <w:t>【性情】狡猾聪慧，善于利用地形伏击。</w:t>
      </w:r>
    </w:p>
    <w:p w14:paraId="25B7AAEC">
      <w:r>
        <w:t>【稀有度】稀有</w:t>
      </w:r>
    </w:p>
    <w:p w14:paraId="2954C51A">
      <w:r>
        <w:t>【战力参考】16</w:t>
      </w:r>
    </w:p>
    <w:p w14:paraId="1618F369">
      <w:r>
        <w:t>【属性参考】力57 智25 耐44 敏39</w:t>
      </w:r>
    </w:p>
    <w:p w14:paraId="333B812D">
      <w:r>
        <w:t>【掉落物】</w:t>
      </w:r>
    </w:p>
    <w:p w14:paraId="128B2D57">
      <w:r>
        <w:t xml:space="preserve">  · mh-h2-2 | 普通二阶火属性魔核</w:t>
      </w:r>
    </w:p>
    <w:p w14:paraId="76B80588">
      <w:r>
        <w:t xml:space="preserve">  · cl-332 | 火焰狐尾</w:t>
      </w:r>
    </w:p>
    <w:p w14:paraId="4A6D7745">
      <w:r>
        <w:t xml:space="preserve">  · cl-483 | 赤金瞳孔</w:t>
      </w:r>
    </w:p>
    <w:p w14:paraId="41FFB241">
      <w:r>
        <w:t>---</w:t>
      </w:r>
    </w:p>
    <w:p w14:paraId="380CA110">
      <w:r>
        <w:t>【ID】WB-198</w:t>
      </w:r>
    </w:p>
    <w:p w14:paraId="4C970E35">
      <w:r>
        <w:t>【名称】冰晶蝶</w:t>
      </w:r>
    </w:p>
    <w:p w14:paraId="3CBD6E06">
      <w:r>
        <w:t>【分类】冰</w:t>
      </w:r>
    </w:p>
    <w:p w14:paraId="7D08222D">
      <w:r>
        <w:t>【品阶】二阶</w:t>
      </w:r>
    </w:p>
    <w:p w14:paraId="5FA79506">
      <w:r>
        <w:t>【危险度】低</w:t>
      </w:r>
    </w:p>
    <w:p w14:paraId="2037BA44">
      <w:r>
        <w:t>【栖息地】冰川裂缝的风口</w:t>
      </w:r>
    </w:p>
    <w:p w14:paraId="03CBFE90">
      <w:r>
        <w:t>【外观】翅膀如冰晶薄片，呈淡蓝色，上有霜花纹理，触角晶莹，身体呈透明状，飞行时留下冰粉轨迹。</w:t>
      </w:r>
    </w:p>
    <w:p w14:paraId="1F9A7610">
      <w:r>
        <w:t>【体型】翼展0.5米，体长0.1米</w:t>
      </w:r>
    </w:p>
    <w:p w14:paraId="02A2A513">
      <w:r>
        <w:t>【核心能力】冰冻花粉：洒下冰晶花粉，触碰后冻结目标肢体；寒霜护盾：浑身散发寒气，形成一个冰霜护盾。</w:t>
      </w:r>
    </w:p>
    <w:p w14:paraId="791F7602">
      <w:r>
        <w:t>【弱点】火焰斗技可直接融化其翅膀。</w:t>
      </w:r>
    </w:p>
    <w:p w14:paraId="5A0EB7F9">
      <w:r>
        <w:t>【性情】温和，受到威胁会飞走，仅在被逼入绝境时攻击。</w:t>
      </w:r>
    </w:p>
    <w:p w14:paraId="1E6DA7BB">
      <w:r>
        <w:t>【稀有度】常见</w:t>
      </w:r>
    </w:p>
    <w:p w14:paraId="04391632">
      <w:r>
        <w:t>【战力参考】11</w:t>
      </w:r>
    </w:p>
    <w:p w14:paraId="7028CDCC">
      <w:r>
        <w:t>【属性参考】力10 智11 耐11 敏12</w:t>
      </w:r>
    </w:p>
    <w:p w14:paraId="557194C8">
      <w:r>
        <w:t>【掉落物】</w:t>
      </w:r>
    </w:p>
    <w:p w14:paraId="7AECC6A0">
      <w:r>
        <w:t xml:space="preserve">  · mh-b2-1 | 劣质二阶冰属性魔核</w:t>
      </w:r>
    </w:p>
    <w:p w14:paraId="1963743A">
      <w:r>
        <w:t xml:space="preserve">  · cl-123 | 冰晶翅</w:t>
      </w:r>
    </w:p>
    <w:p w14:paraId="641F7F33">
      <w:r>
        <w:t xml:space="preserve">  · cl-181 | 寒霜花粉</w:t>
      </w:r>
    </w:p>
    <w:p w14:paraId="73D88592">
      <w:r>
        <w:t>---</w:t>
      </w:r>
    </w:p>
    <w:p w14:paraId="63CB0070">
      <w:r>
        <w:t>【ID】WB-199</w:t>
      </w:r>
    </w:p>
    <w:p w14:paraId="15EFA002">
      <w:r>
        <w:t>【名称】风影鼠</w:t>
      </w:r>
    </w:p>
    <w:p w14:paraId="23D3DB27">
      <w:r>
        <w:t>【分类】风</w:t>
      </w:r>
    </w:p>
    <w:p w14:paraId="0E5BF615">
      <w:r>
        <w:t>【品阶】二阶</w:t>
      </w:r>
    </w:p>
    <w:p w14:paraId="4E992A0E">
      <w:r>
        <w:t>【危险度】低</w:t>
      </w:r>
    </w:p>
    <w:p w14:paraId="21DC0FE0">
      <w:r>
        <w:t>【栖息地】草原地下的洞穴</w:t>
      </w:r>
    </w:p>
    <w:p w14:paraId="4E599D87">
      <w:r>
        <w:t>【外观】毛色灰白，耳朵大如扇，尾部细长，眼睛小而亮，体表有淡淡风纹，奔跑时只留下残影。</w:t>
      </w:r>
    </w:p>
    <w:p w14:paraId="0803974E">
      <w:r>
        <w:t>【体型】体长0.3米，肩高0.15米</w:t>
      </w:r>
    </w:p>
    <w:p w14:paraId="23C556AE">
      <w:r>
        <w:t>【核心能力】风影闪避：速度极快，能轻松躲过斗者的近身攻击；风旋偷袭：从地下钻出时带起小型风旋，掀翻敌人。</w:t>
      </w:r>
    </w:p>
    <w:p w14:paraId="6DE2A7E6">
      <w:r>
        <w:t>【弱点】雷系斗技可因速度过快而自撞；范围攻击可覆盖其躲闪空间。</w:t>
      </w:r>
    </w:p>
    <w:p w14:paraId="242F1D9C">
      <w:r>
        <w:t>【性情】胆小，但喜欢恶作剧偷摸旅人包裹。</w:t>
      </w:r>
    </w:p>
    <w:p w14:paraId="0E921BCD">
      <w:r>
        <w:t>【稀有度】常见</w:t>
      </w:r>
    </w:p>
    <w:p w14:paraId="2DF65870">
      <w:r>
        <w:t>【战力参考】12</w:t>
      </w:r>
    </w:p>
    <w:p w14:paraId="6148D99D">
      <w:r>
        <w:t>【属性参考】力14 智13 耐13 敏37</w:t>
      </w:r>
    </w:p>
    <w:p w14:paraId="0BE43A7E">
      <w:r>
        <w:t>【掉落物】</w:t>
      </w:r>
    </w:p>
    <w:p w14:paraId="72BDCE45">
      <w:r>
        <w:t xml:space="preserve">  · mh-f2-1 | 劣质二阶风属性魔核</w:t>
      </w:r>
    </w:p>
    <w:p w14:paraId="44729C7C">
      <w:r>
        <w:t xml:space="preserve">  · cl-567 | 风影毛皮</w:t>
      </w:r>
    </w:p>
    <w:p w14:paraId="4AE0DC94">
      <w:r>
        <w:t xml:space="preserve">  · cl-490 | 锋锐门齿</w:t>
      </w:r>
    </w:p>
    <w:p w14:paraId="0A4AA6BD">
      <w:r>
        <w:t>---</w:t>
      </w:r>
    </w:p>
    <w:p w14:paraId="70024D00">
      <w:r>
        <w:t>【ID】WB-200</w:t>
      </w:r>
    </w:p>
    <w:p w14:paraId="2227D924">
      <w:r>
        <w:t>【名称】石铠兽</w:t>
      </w:r>
    </w:p>
    <w:p w14:paraId="08F66D27">
      <w:r>
        <w:t>【分类】土</w:t>
      </w:r>
    </w:p>
    <w:p w14:paraId="3639DF49">
      <w:r>
        <w:t>【品阶】二阶</w:t>
      </w:r>
    </w:p>
    <w:p w14:paraId="4106DDD5">
      <w:r>
        <w:t>【危险度】中</w:t>
      </w:r>
    </w:p>
    <w:p w14:paraId="3B486E90">
      <w:r>
        <w:t>【栖息地】荒芜山脉的岩石堆</w:t>
      </w:r>
    </w:p>
    <w:p w14:paraId="5E0BD899">
      <w:r>
        <w:t>【外观】形似穿山甲，全身覆盖青灰色鳞甲，背甲层层叠叠，前端有凸起石锥，四爪粗壮，尾巴呈锤状。</w:t>
      </w:r>
    </w:p>
    <w:p w14:paraId="3F87157A">
      <w:r>
        <w:t>【体型】体长2.5米，肩高1.0米</w:t>
      </w:r>
    </w:p>
    <w:p w14:paraId="0C851E6D">
      <w:r>
        <w:t>【核心能力】岩石翻滚：卷成球状快速翻滚撞击，无坚不摧；石化皮肤：激活后皮肤变硬，防御力提升一倍。</w:t>
      </w:r>
    </w:p>
    <w:p w14:paraId="0E15DB4C">
      <w:r>
        <w:t>【弱点】腹部无甲，可趁其翻滚时攻击；地陷地形可限制其行动。</w:t>
      </w:r>
    </w:p>
    <w:p w14:paraId="4065B657">
      <w:r>
        <w:t>【性情】愚钝顽固，只沿固定路线觅食。</w:t>
      </w:r>
    </w:p>
    <w:p w14:paraId="2BF40D62">
      <w:r>
        <w:t>【稀有度】不常见</w:t>
      </w:r>
    </w:p>
    <w:p w14:paraId="59C1421C">
      <w:r>
        <w:t>【战力参考】15</w:t>
      </w:r>
    </w:p>
    <w:p w14:paraId="2DD47770">
      <w:r>
        <w:t>【属性参考】力44 智20 耐54 敏31</w:t>
      </w:r>
    </w:p>
    <w:p w14:paraId="52FB1A37">
      <w:r>
        <w:t>【掉落物】</w:t>
      </w:r>
    </w:p>
    <w:p w14:paraId="20AE4CD2">
      <w:r>
        <w:t xml:space="preserve">  · mh-t2-2 | 普通二阶土属性魔核</w:t>
      </w:r>
    </w:p>
    <w:p w14:paraId="2D42EB56">
      <w:r>
        <w:t xml:space="preserve">  · cl-400 | 石甲鳞片</w:t>
      </w:r>
    </w:p>
    <w:p w14:paraId="7CBD6078">
      <w:r>
        <w:t xml:space="preserve">  · cl-492 | 锤状尾骨</w:t>
      </w:r>
    </w:p>
    <w:p w14:paraId="1122576C">
      <w:r>
        <w:t>---</w:t>
      </w:r>
    </w:p>
    <w:p w14:paraId="3CECFD4A">
      <w:r>
        <w:t>【ID】WB-201</w:t>
      </w:r>
    </w:p>
    <w:p w14:paraId="222840DC">
      <w:r>
        <w:t>【名称】雷光蜓</w:t>
      </w:r>
    </w:p>
    <w:p w14:paraId="04B042F0">
      <w:r>
        <w:t>【分类】雷</w:t>
      </w:r>
    </w:p>
    <w:p w14:paraId="2E31A8FB">
      <w:r>
        <w:t>【品阶】二阶</w:t>
      </w:r>
    </w:p>
    <w:p w14:paraId="6F8F8A40">
      <w:r>
        <w:t>【危险度】低</w:t>
      </w:r>
    </w:p>
    <w:p w14:paraId="20BF1779">
      <w:r>
        <w:t>【栖息地】雷雨季节的湖泊上空</w:t>
      </w:r>
    </w:p>
    <w:p w14:paraId="3010B3E4">
      <w:r>
        <w:t>【外观】复眼硕大如宝石，身体细长，翅膀透明带蓝色雷纹，腹部有发光斑点，飞行时身周闪烁电火花。</w:t>
      </w:r>
    </w:p>
    <w:p w14:paraId="2BB97A50">
      <w:r>
        <w:t>【体型】体长0.3米，翼展0.4米</w:t>
      </w:r>
    </w:p>
    <w:p w14:paraId="507F8087">
      <w:r>
        <w:t>【核心能力】电光眩晕：释放高频闪光，使敌人短暂失明；静电吸附：产生静电吸引金属斗器，使其不受控制。</w:t>
      </w:r>
    </w:p>
    <w:p w14:paraId="3ED2B88F">
      <w:r>
        <w:t>【弱点】风系斗技可吹飞其脆弱身体；避雷斗技可使其失效。</w:t>
      </w:r>
    </w:p>
    <w:p w14:paraId="29E84886">
      <w:r>
        <w:t>【性情】温和，只被主动攻击才反击。</w:t>
      </w:r>
    </w:p>
    <w:p w14:paraId="25A0D89A">
      <w:r>
        <w:t>【稀有度】常见</w:t>
      </w:r>
    </w:p>
    <w:p w14:paraId="626F4410">
      <w:r>
        <w:t>【战力参考】12</w:t>
      </w:r>
    </w:p>
    <w:p w14:paraId="3F24815D">
      <w:r>
        <w:t>【属性参考】力18 智15 耐14 敏26</w:t>
      </w:r>
    </w:p>
    <w:p w14:paraId="3B261A73">
      <w:r>
        <w:t>【掉落物】</w:t>
      </w:r>
    </w:p>
    <w:p w14:paraId="62EF0342">
      <w:r>
        <w:t xml:space="preserve">  · mh-l2-1 | 劣质二阶雷属性魔核</w:t>
      </w:r>
    </w:p>
    <w:p w14:paraId="341E78DE">
      <w:r>
        <w:t xml:space="preserve">  · cl-522 | 雷纹翅</w:t>
      </w:r>
    </w:p>
    <w:p w14:paraId="15389731">
      <w:r>
        <w:t xml:space="preserve">  · cl-155 | 发光腹壳</w:t>
      </w:r>
    </w:p>
    <w:p w14:paraId="037917A0">
      <w:r>
        <w:t>---</w:t>
      </w:r>
    </w:p>
    <w:p w14:paraId="3A41145E">
      <w:r>
        <w:t>【ID】WB-202</w:t>
      </w:r>
    </w:p>
    <w:p w14:paraId="085F82AB">
      <w:r>
        <w:t>【名称】暗刺兽</w:t>
      </w:r>
    </w:p>
    <w:p w14:paraId="382124C4">
      <w:r>
        <w:t>【分类】暗</w:t>
      </w:r>
    </w:p>
    <w:p w14:paraId="2452085B">
      <w:r>
        <w:t>【品阶】二阶</w:t>
      </w:r>
    </w:p>
    <w:p w14:paraId="7A79E98E">
      <w:r>
        <w:t>【危险度】高</w:t>
      </w:r>
    </w:p>
    <w:p w14:paraId="34525D0F">
      <w:r>
        <w:t>【栖息地】废弃矿洞的阴影中</w:t>
      </w:r>
    </w:p>
    <w:p w14:paraId="35DA50B6">
      <w:r>
        <w:t>【外观】形似豪猪，背部布满暗色尖刺，刺尖泛紫光，皮肤呈暗灰色，双眼血红，四肢细长，行动无声。</w:t>
      </w:r>
    </w:p>
    <w:p w14:paraId="4155C0F8">
      <w:r>
        <w:t>【体型】体长1.2米，肩高0.6米</w:t>
      </w:r>
    </w:p>
    <w:p w14:paraId="5A3D2DAB">
      <w:r>
        <w:t>【核心能力】暗影刺射：从背部射出带有暗属性的尖刺，可穿透铁甲；暗影潜行：融入黑暗移动，从任意阴影中发动突袭。</w:t>
      </w:r>
    </w:p>
    <w:p w14:paraId="1CC4BE15">
      <w:r>
        <w:t>【弱点】光系斗技可锁定其位置；火系可照亮阴影。</w:t>
      </w:r>
    </w:p>
    <w:p w14:paraId="09D20001">
      <w:r>
        <w:t>【性情】凶狠嗜血，夜间出没，会追踪猎物至死。</w:t>
      </w:r>
    </w:p>
    <w:p w14:paraId="783370CD">
      <w:r>
        <w:t>【稀有度】稀有</w:t>
      </w:r>
    </w:p>
    <w:p w14:paraId="14FDB9B8">
      <w:r>
        <w:t>【战力参考】17</w:t>
      </w:r>
    </w:p>
    <w:p w14:paraId="68C7A388">
      <w:r>
        <w:t>【属性参考】力48 智47 耐35 敏42</w:t>
      </w:r>
    </w:p>
    <w:p w14:paraId="38092E87">
      <w:r>
        <w:t>【掉落物】</w:t>
      </w:r>
    </w:p>
    <w:p w14:paraId="500C8061">
      <w:r>
        <w:t xml:space="preserve">  · mh-a2-3 | 优质二阶暗属性魔核</w:t>
      </w:r>
    </w:p>
    <w:p w14:paraId="3D8AB350">
      <w:r>
        <w:t xml:space="preserve">  · cl-211 | 暗影尖刺</w:t>
      </w:r>
    </w:p>
    <w:p w14:paraId="393517F5">
      <w:r>
        <w:t xml:space="preserve">  · cl-474 | 血眼</w:t>
      </w:r>
    </w:p>
    <w:p w14:paraId="63B1BAB4">
      <w:r>
        <w:t>---</w:t>
      </w:r>
    </w:p>
    <w:p w14:paraId="7014C0C6">
      <w:r>
        <w:t>【ID】WB-203</w:t>
      </w:r>
    </w:p>
    <w:p w14:paraId="6FECB823">
      <w:r>
        <w:t>【名称】毒须蛛</w:t>
      </w:r>
    </w:p>
    <w:p w14:paraId="26EDD49C">
      <w:r>
        <w:t>【分类】毒</w:t>
      </w:r>
    </w:p>
    <w:p w14:paraId="07651B2C">
      <w:r>
        <w:t>【品阶】二阶</w:t>
      </w:r>
    </w:p>
    <w:p w14:paraId="0F1D4817">
      <w:r>
        <w:t>【危险度】中</w:t>
      </w:r>
    </w:p>
    <w:p w14:paraId="18A44272">
      <w:r>
        <w:t>【栖息地】废墟密林的断壁间</w:t>
      </w:r>
    </w:p>
    <w:p w14:paraId="3E8FE333">
      <w:r>
        <w:t>【外观】体表覆盖绒毛，呈深紫色，八足细长，头部有触须，腹部鼓胀，背部有骷髅状斑纹。</w:t>
      </w:r>
    </w:p>
    <w:p w14:paraId="16EF41DF">
      <w:r>
        <w:t>【体型】体长0.8米，足展1.5米</w:t>
      </w:r>
    </w:p>
    <w:p w14:paraId="5C4A1706">
      <w:r>
        <w:t>【核心能力】毒网缠绕：吐出的蛛丝带着神经毒素，被网住后逐渐麻痹；毒须穿刺：用头部触须刺入目标，注入速效麻痹毒。</w:t>
      </w:r>
    </w:p>
    <w:p w14:paraId="01E78967">
      <w:r>
        <w:t>【弱点】火焰斗技可焚烧蛛网；风系可吹散毒雾。</w:t>
      </w:r>
    </w:p>
    <w:p w14:paraId="40166FA6">
      <w:r>
        <w:t>【性情】耐心等待猎物触碰蛛网，极有耐心。</w:t>
      </w:r>
    </w:p>
    <w:p w14:paraId="47FF7D5E">
      <w:r>
        <w:t>【稀有度】常见</w:t>
      </w:r>
    </w:p>
    <w:p w14:paraId="33C0A402">
      <w:r>
        <w:t>【战力参考】14</w:t>
      </w:r>
    </w:p>
    <w:p w14:paraId="421F4DFF">
      <w:r>
        <w:t>【属性参考】力31 智31 耐28 敏34</w:t>
      </w:r>
    </w:p>
    <w:p w14:paraId="73D6034A">
      <w:r>
        <w:t>【掉落物】</w:t>
      </w:r>
    </w:p>
    <w:p w14:paraId="6C0001EE">
      <w:r>
        <w:t xml:space="preserve">  · mh-d2-2 | 普通二阶毒属性魔核</w:t>
      </w:r>
    </w:p>
    <w:p w14:paraId="359C3959">
      <w:r>
        <w:t xml:space="preserve">  · cl-261 | 毒丝囊</w:t>
      </w:r>
    </w:p>
    <w:p w14:paraId="573BACB5">
      <w:r>
        <w:t xml:space="preserve">  · cl-476 | 触须</w:t>
      </w:r>
    </w:p>
    <w:p w14:paraId="5F724409">
      <w:r>
        <w:t>---</w:t>
      </w:r>
    </w:p>
    <w:p w14:paraId="6E6023D2">
      <w:r>
        <w:t>【ID】WB-204</w:t>
      </w:r>
    </w:p>
    <w:p w14:paraId="5FA75AB0">
      <w:r>
        <w:t>【名称】青木猴</w:t>
      </w:r>
    </w:p>
    <w:p w14:paraId="2C1135A8">
      <w:r>
        <w:t>【分类】木</w:t>
      </w:r>
    </w:p>
    <w:p w14:paraId="69C1EC11">
      <w:r>
        <w:t>【品阶】二阶</w:t>
      </w:r>
    </w:p>
    <w:p w14:paraId="411EDC2A">
      <w:r>
        <w:t>【危险度】低</w:t>
      </w:r>
    </w:p>
    <w:p w14:paraId="48307B0A">
      <w:r>
        <w:t>【栖息地】森林中的茂密树冠层</w:t>
      </w:r>
    </w:p>
    <w:p w14:paraId="52B4D150">
      <w:r>
        <w:t>【外观】毛色翠绿，脸部和四肢裸露呈褐色，手掌有吸盘，尾巴长且灵活，头顶有一片嫩叶状的冠羽。</w:t>
      </w:r>
    </w:p>
    <w:p w14:paraId="3621C012">
      <w:r>
        <w:t>【体型】体长0.7米，肩高0.4米</w:t>
      </w:r>
    </w:p>
    <w:p w14:paraId="7DACE770">
      <w:r>
        <w:t>【核心能力】木系治愈：可用斗气治疗自身和小范围内的植物；种子投掷：从手中凝聚木斗气形成的种子，击中后发芽缠绕目标。</w:t>
      </w:r>
    </w:p>
    <w:p w14:paraId="1DA1E19B">
      <w:r>
        <w:t>【弱点】火焰斗技可烧毁其种子；速度较慢易被追击。</w:t>
      </w:r>
    </w:p>
    <w:p w14:paraId="37D3A9FF">
      <w:r>
        <w:t>【性情】活泼好动，喜欢偷吃旅人的干粮，但极少主动伤害。</w:t>
      </w:r>
    </w:p>
    <w:p w14:paraId="3251EC39">
      <w:r>
        <w:t>【稀有度】常见</w:t>
      </w:r>
    </w:p>
    <w:p w14:paraId="62C2C224">
      <w:r>
        <w:t>【战力参考】13</w:t>
      </w:r>
    </w:p>
    <w:p w14:paraId="6B7C3A9E">
      <w:r>
        <w:t>【属性参考】力22 智24 耐30 敏25</w:t>
      </w:r>
    </w:p>
    <w:p w14:paraId="31313961">
      <w:r>
        <w:t>【掉落物】</w:t>
      </w:r>
    </w:p>
    <w:p w14:paraId="622CF817">
      <w:r>
        <w:t xml:space="preserve">  · mh-m2-1 | 劣质二阶木属性魔核</w:t>
      </w:r>
    </w:p>
    <w:p w14:paraId="6A1AB738">
      <w:r>
        <w:t xml:space="preserve">  · cl-549 | 青木猴毛</w:t>
      </w:r>
    </w:p>
    <w:p w14:paraId="781F3158">
      <w:r>
        <w:t xml:space="preserve">  · cl-172 | 嫩叶冠羽</w:t>
      </w:r>
    </w:p>
    <w:p w14:paraId="123CA521">
      <w:r>
        <w:t>---</w:t>
      </w:r>
    </w:p>
    <w:p w14:paraId="2FB876B5">
      <w:r>
        <w:t>【ID】WB-205</w:t>
      </w:r>
    </w:p>
    <w:p w14:paraId="04F70654">
      <w:r>
        <w:t>【名称】熔岩蜥蜴</w:t>
      </w:r>
    </w:p>
    <w:p w14:paraId="4BC84B2F">
      <w:r>
        <w:t>【分类】火</w:t>
      </w:r>
    </w:p>
    <w:p w14:paraId="01D6F2BF">
      <w:r>
        <w:t>【品阶】三阶</w:t>
      </w:r>
    </w:p>
    <w:p w14:paraId="1298AAA8">
      <w:r>
        <w:t>【危险度】中</w:t>
      </w:r>
    </w:p>
    <w:p w14:paraId="3BA709B6">
      <w:r>
        <w:t>【栖息地】魔兽山脉东麓火山地带</w:t>
      </w:r>
    </w:p>
    <w:p w14:paraId="0115467A">
      <w:r>
        <w:t>【外观】通体赤红鳞甲，背脊有六道暗红色熔岩纹路，双眼如燃烧的炭火，尾巴末端呈熔岩状液滴。</w:t>
      </w:r>
    </w:p>
    <w:p w14:paraId="2C153555">
      <w:r>
        <w:t>【体型】体长2.5米，肩高0.8米</w:t>
      </w:r>
    </w:p>
    <w:p w14:paraId="04F0839A">
      <w:r>
        <w:t>【核心能力】熔岩喷射：从口中喷出高温熔岩，范围5米；热浪护体：周身散发高温使近战武器产生灼烧。</w:t>
      </w:r>
    </w:p>
    <w:p w14:paraId="24771193">
      <w:r>
        <w:t>【弱点】水属性攻击可瞬间冷却其鳞甲导致脆化，头部鳞片最薄。</w:t>
      </w:r>
    </w:p>
    <w:p w14:paraId="422BCB96">
      <w:r>
        <w:t>【性情】领地意识强，对侵入者主动攻击，但在雨天会躲入岩缝。</w:t>
      </w:r>
    </w:p>
    <w:p w14:paraId="31B2227D">
      <w:r>
        <w:t>【稀有度】常见</w:t>
      </w:r>
    </w:p>
    <w:p w14:paraId="3C98EECD">
      <w:r>
        <w:t>【战力参考】23</w:t>
      </w:r>
    </w:p>
    <w:p w14:paraId="6F348BEE">
      <w:r>
        <w:t>【属性参考】力73 智34 耐54 敏43</w:t>
      </w:r>
    </w:p>
    <w:p w14:paraId="4B267223">
      <w:r>
        <w:t>【掉落物】</w:t>
      </w:r>
    </w:p>
    <w:p w14:paraId="72DD5519">
      <w:r>
        <w:t xml:space="preserve">  · mh-h3-1 | 劣质三阶火属性魔核</w:t>
      </w:r>
    </w:p>
    <w:p w14:paraId="74B7BDC2">
      <w:r>
        <w:t xml:space="preserve">  · cl-367 | 熔岩鳞片</w:t>
      </w:r>
    </w:p>
    <w:p w14:paraId="7C913F11">
      <w:r>
        <w:t xml:space="preserve">  · cl-459 | 蜥蜴尾液</w:t>
      </w:r>
    </w:p>
    <w:p w14:paraId="459767C8">
      <w:r>
        <w:t>---</w:t>
      </w:r>
    </w:p>
    <w:p w14:paraId="4D256172">
      <w:r>
        <w:t>【ID】WB-206</w:t>
      </w:r>
    </w:p>
    <w:p w14:paraId="22E733C3">
      <w:r>
        <w:t>【名称】冰晶毒蛛</w:t>
      </w:r>
    </w:p>
    <w:p w14:paraId="74D5DADD">
      <w:r>
        <w:t>【分类】冰/毒</w:t>
      </w:r>
    </w:p>
    <w:p w14:paraId="249CAE2F">
      <w:r>
        <w:t>【品阶】三阶</w:t>
      </w:r>
    </w:p>
    <w:p w14:paraId="549C1671">
      <w:r>
        <w:t>【危险度】高</w:t>
      </w:r>
    </w:p>
    <w:p w14:paraId="52D0A456">
      <w:r>
        <w:t>【栖息地】极北冰原的地下冰窟</w:t>
      </w:r>
    </w:p>
    <w:p w14:paraId="7EDC57CD">
      <w:r>
        <w:t>【外观】通体半透明冰晶状，八条腿覆盖霜刺，腹部有紫色毒囊纹路，复眼呈冰蓝色，吐丝孔在口器下方。</w:t>
      </w:r>
    </w:p>
    <w:p w14:paraId="4DAAE1B0">
      <w:r>
        <w:t>【体型】腿展3米，体长1.2米</w:t>
      </w:r>
    </w:p>
    <w:p w14:paraId="12E2AAF3">
      <w:r>
        <w:t>【核心能力】冰霜毒丝：喷射粘性极高的冰丝，接触后冻结并注入神经毒素；毒雾环：释放紫色毒气笼罩自身10米范围。</w:t>
      </w:r>
    </w:p>
    <w:p w14:paraId="5FBF1C57">
      <w:r>
        <w:t>【弱点】火属性攻击可融化冰丝并蒸发毒气，腹部毒囊是致命要害。</w:t>
      </w:r>
    </w:p>
    <w:p w14:paraId="2298CEA5">
      <w:r>
        <w:t>【性情】潜伏在冰窟顶部偷袭，对火焰极度畏惧。</w:t>
      </w:r>
    </w:p>
    <w:p w14:paraId="64B9F022">
      <w:r>
        <w:t>【稀有度】不常见</w:t>
      </w:r>
    </w:p>
    <w:p w14:paraId="6960B9C3">
      <w:r>
        <w:t>【战力参考】25</w:t>
      </w:r>
    </w:p>
    <w:p w14:paraId="4134B9C6">
      <w:r>
        <w:t>【属性参考】力64 智78 耐70 敏68</w:t>
      </w:r>
    </w:p>
    <w:p w14:paraId="0458E5D0">
      <w:r>
        <w:t>【掉落物】</w:t>
      </w:r>
    </w:p>
    <w:p w14:paraId="5DFF4C3B">
      <w:r>
        <w:t xml:space="preserve">  · mh-h3-2 | 普通三阶冰/毒属性魔核</w:t>
      </w:r>
    </w:p>
    <w:p w14:paraId="5AB43D4B">
      <w:r>
        <w:t xml:space="preserve">  · cl-127 | 冰晶蛛丝</w:t>
      </w:r>
    </w:p>
    <w:p w14:paraId="55B7B004">
      <w:r>
        <w:t xml:space="preserve">  · cl-265 | 毒囊液</w:t>
      </w:r>
    </w:p>
    <w:p w14:paraId="153F4A77">
      <w:r>
        <w:t>---</w:t>
      </w:r>
    </w:p>
    <w:p w14:paraId="194C5585">
      <w:r>
        <w:t>【ID】WB-207</w:t>
      </w:r>
    </w:p>
    <w:p w14:paraId="128A575C">
      <w:r>
        <w:t>【名称】狂风鹰隼</w:t>
      </w:r>
    </w:p>
    <w:p w14:paraId="223886BA">
      <w:r>
        <w:t>【分类】风</w:t>
      </w:r>
    </w:p>
    <w:p w14:paraId="4156D94E">
      <w:r>
        <w:t>【品阶】三阶</w:t>
      </w:r>
    </w:p>
    <w:p w14:paraId="7D968C9B">
      <w:r>
        <w:t>【危险度】中</w:t>
      </w:r>
    </w:p>
    <w:p w14:paraId="5D45C500">
      <w:r>
        <w:t>【栖息地】魔兽山脉高耸的峭壁之巅</w:t>
      </w:r>
    </w:p>
    <w:p w14:paraId="2AB84EBE">
      <w:r>
        <w:t>【外观】银灰色羽翼，翼尖有风旋纹路，喙部锋利如钩，眼睛呈淡青色，飞行时周身缠绕小旋风。</w:t>
      </w:r>
    </w:p>
    <w:p w14:paraId="48887AF9">
      <w:r>
        <w:t>【体型】翼展4米，体长1.5米</w:t>
      </w:r>
    </w:p>
    <w:p w14:paraId="4186C728">
      <w:r>
        <w:t>【核心能力】风刃切割：双翼挥动释放三道风刃，可斩断粗木；疾风突袭：短距离加速冲刺，速度堪比二星斗师的瞬步。</w:t>
      </w:r>
    </w:p>
    <w:p w14:paraId="2FD44555">
      <w:r>
        <w:t>【弱点】地面战能力弱，一旦被拖入近身肉搏或困住翅膀便无力。</w:t>
      </w:r>
    </w:p>
    <w:p w14:paraId="27F27876">
      <w:r>
        <w:t>【性情】高傲，喜欢在空中盘旋挑衅，不轻易降落。</w:t>
      </w:r>
    </w:p>
    <w:p w14:paraId="7736B99E">
      <w:r>
        <w:t>【稀有度】常见</w:t>
      </w:r>
    </w:p>
    <w:p w14:paraId="6C379E74">
      <w:r>
        <w:t>【战力参考】24</w:t>
      </w:r>
    </w:p>
    <w:p w14:paraId="6876FE21">
      <w:r>
        <w:t>【属性参考】力48 智46 耐42 敏110</w:t>
      </w:r>
    </w:p>
    <w:p w14:paraId="6BD7506B">
      <w:r>
        <w:t>【掉落物】</w:t>
      </w:r>
    </w:p>
    <w:p w14:paraId="127B4DFC">
      <w:r>
        <w:t xml:space="preserve">  · mh-f3-2 | 普通三阶风属性魔核</w:t>
      </w:r>
    </w:p>
    <w:p w14:paraId="44E71102">
      <w:r>
        <w:t xml:space="preserve">  · cl-376 | 狂风羽翼</w:t>
      </w:r>
    </w:p>
    <w:p w14:paraId="38A76C51">
      <w:r>
        <w:t xml:space="preserve">  · cl-597 | 鹰隼利爪</w:t>
      </w:r>
    </w:p>
    <w:p w14:paraId="64C306BC">
      <w:r>
        <w:t>---</w:t>
      </w:r>
    </w:p>
    <w:p w14:paraId="53DAD49D">
      <w:r>
        <w:t>【ID】WB-208</w:t>
      </w:r>
    </w:p>
    <w:p w14:paraId="5645D416">
      <w:r>
        <w:t>【名称】岩甲巨犀</w:t>
      </w:r>
    </w:p>
    <w:p w14:paraId="6183887F">
      <w:r>
        <w:t>【分类】土</w:t>
      </w:r>
    </w:p>
    <w:p w14:paraId="0877DB7C">
      <w:r>
        <w:t>【品阶】三阶</w:t>
      </w:r>
    </w:p>
    <w:p w14:paraId="45DAB65F">
      <w:r>
        <w:t>【危险度】高</w:t>
      </w:r>
    </w:p>
    <w:p w14:paraId="15921732">
      <w:r>
        <w:t>【栖息地】黄土平原的岩石丘陵地带</w:t>
      </w:r>
    </w:p>
    <w:p w14:paraId="396B59C4">
      <w:r>
        <w:t>【外观】皮肤覆盖厚重岩甲，背部有尖刺状岩石突起，头部有一只粗短岩角，四肢如石柱，鼻孔喷出黄色尘土。</w:t>
      </w:r>
    </w:p>
    <w:p w14:paraId="189A5AD0">
      <w:r>
        <w:t>【体型】体长4米，肩高2.2米</w:t>
      </w:r>
    </w:p>
    <w:p w14:paraId="187EFB5D">
      <w:r>
        <w:t>【核心能力】岩石冲撞：以岩甲护体高速冲撞，可撞碎两人合抱的巨岩；地裂践踏：重踏地面制造半径10米的地震波，使敌人站立不稳。</w:t>
      </w:r>
    </w:p>
    <w:p w14:paraId="484E053E">
      <w:r>
        <w:t>【弱点】腹部和关节处岩甲薄弱，速度慢，可被灵活斗师绕后攻击。</w:t>
      </w:r>
    </w:p>
    <w:p w14:paraId="56B61F19">
      <w:r>
        <w:t>【性情】平时温和，一旦领地受侵犯便会狂暴冲撞。</w:t>
      </w:r>
    </w:p>
    <w:p w14:paraId="61196109">
      <w:r>
        <w:t>【稀有度】常见</w:t>
      </w:r>
    </w:p>
    <w:p w14:paraId="287A8A50">
      <w:r>
        <w:t>【战力参考】26</w:t>
      </w:r>
    </w:p>
    <w:p w14:paraId="2218302F">
      <w:r>
        <w:t>【属性参考】力106 智50 耐126 敏64</w:t>
      </w:r>
    </w:p>
    <w:p w14:paraId="58E114D4">
      <w:r>
        <w:t>【掉落物】</w:t>
      </w:r>
    </w:p>
    <w:p w14:paraId="7741F057">
      <w:r>
        <w:t xml:space="preserve">  · mh-t3-2 | 普通三阶土属性魔核</w:t>
      </w:r>
    </w:p>
    <w:p w14:paraId="06D6D5BD">
      <w:r>
        <w:t xml:space="preserve">  · cl-193 | 岩甲碎片</w:t>
      </w:r>
    </w:p>
    <w:p w14:paraId="16FE09F8">
      <w:r>
        <w:t xml:space="preserve">  · cl-375 | 犀角粉</w:t>
      </w:r>
    </w:p>
    <w:p w14:paraId="7165D1BF">
      <w:r>
        <w:t>---</w:t>
      </w:r>
    </w:p>
    <w:p w14:paraId="0C000C3C">
      <w:r>
        <w:t>【ID】WB-209</w:t>
      </w:r>
    </w:p>
    <w:p w14:paraId="37F7B65B">
      <w:r>
        <w:t>【名称】雷纹豹</w:t>
      </w:r>
    </w:p>
    <w:p w14:paraId="3B8871FB">
      <w:r>
        <w:t>【分类】雷</w:t>
      </w:r>
    </w:p>
    <w:p w14:paraId="19360410">
      <w:r>
        <w:t>【品阶】三阶</w:t>
      </w:r>
    </w:p>
    <w:p w14:paraId="50E94813">
      <w:r>
        <w:t>【危险度】高</w:t>
      </w:r>
    </w:p>
    <w:p w14:paraId="53CCCF64">
      <w:r>
        <w:t>【栖息地】雷暴山脉的密林深处</w:t>
      </w:r>
    </w:p>
    <w:p w14:paraId="05D83F0B">
      <w:r>
        <w:t>【外观】黑灰色皮毛，全身布满蓝色雷电纹路，尾巴细长如鞭，末端有电球，双眼闪烁电弧。</w:t>
      </w:r>
    </w:p>
    <w:p w14:paraId="60FF03CF">
      <w:r>
        <w:t>【体型】体长2.8米，肩高1.2米</w:t>
      </w:r>
    </w:p>
    <w:p w14:paraId="58DE73F1">
      <w:r>
        <w:t>【核心能力】雷霆闪击：化作一道闪电突袭，速度极快，附带麻痹效果；雷电领域：释放周身电弧，使5米内敌人持续受电击。</w:t>
      </w:r>
    </w:p>
    <w:p w14:paraId="5D9970FA">
      <w:r>
        <w:t>【弱点】绝缘物质（如干木、橡胶）可隔绝雷电，水属性攻击会导电伤及自身。</w:t>
      </w:r>
    </w:p>
    <w:p w14:paraId="1C2F1468">
      <w:r>
        <w:t>【性情】极度好斗，会主动追踪闯入领地的生物。</w:t>
      </w:r>
    </w:p>
    <w:p w14:paraId="750F4581">
      <w:r>
        <w:t>【稀有度】不常见</w:t>
      </w:r>
    </w:p>
    <w:p w14:paraId="0237F97A">
      <w:r>
        <w:t>【战力参考】27</w:t>
      </w:r>
    </w:p>
    <w:p w14:paraId="3D223A13">
      <w:r>
        <w:t>【属性参考】力101 智92 耐78 敏128</w:t>
      </w:r>
    </w:p>
    <w:p w14:paraId="000C3294">
      <w:r>
        <w:t>【掉落物】</w:t>
      </w:r>
    </w:p>
    <w:p w14:paraId="76EACBD9">
      <w:r>
        <w:t xml:space="preserve">  · mh-l3-3 | 优质三阶雷属性魔核</w:t>
      </w:r>
    </w:p>
    <w:p w14:paraId="04FF7405">
      <w:r>
        <w:t xml:space="preserve">  · cl-526 | 雷纹豹皮</w:t>
      </w:r>
    </w:p>
    <w:p w14:paraId="7D278010">
      <w:r>
        <w:t xml:space="preserve">  · cl-391 | 电尾球</w:t>
      </w:r>
    </w:p>
    <w:p w14:paraId="33FC4262">
      <w:r>
        <w:t>---</w:t>
      </w:r>
    </w:p>
    <w:p w14:paraId="6C2C05C0">
      <w:r>
        <w:t>【ID】WB-210</w:t>
      </w:r>
    </w:p>
    <w:p w14:paraId="4E5AAD73">
      <w:r>
        <w:t>【名称】暗影蝠</w:t>
      </w:r>
    </w:p>
    <w:p w14:paraId="607FB510">
      <w:r>
        <w:t>【分类】暗</w:t>
      </w:r>
    </w:p>
    <w:p w14:paraId="73525CC8">
      <w:r>
        <w:t>【品阶】三阶</w:t>
      </w:r>
    </w:p>
    <w:p w14:paraId="43CBE15A">
      <w:r>
        <w:t>【危险度】中</w:t>
      </w:r>
    </w:p>
    <w:p w14:paraId="2A730460">
      <w:r>
        <w:t>【栖息地】阴暗的地下洞穴深处</w:t>
      </w:r>
    </w:p>
    <w:p w14:paraId="157AE8E9">
      <w:r>
        <w:t>【外观】通体漆黑如影，翅膀薄膜半透明，头部有一对红色小眼，牙齿细密尖锐，飞行时无声无息。</w:t>
      </w:r>
    </w:p>
    <w:p w14:paraId="3226C9F5">
      <w:r>
        <w:t>【体型】翼展1.5米，体长0.6米</w:t>
      </w:r>
    </w:p>
    <w:p w14:paraId="38B2E298">
      <w:r>
        <w:t>【核心能力】暗影潜行：在黑暗中隐身，移动时无任何声音；声波眩晕：发出高频声波，使10米内敌人头晕目眩。</w:t>
      </w:r>
    </w:p>
    <w:p w14:paraId="024852A2">
      <w:r>
        <w:t>【弱点】强光照射会使其失去隐身能力并减速，火焰和光属性斗技克制。</w:t>
      </w:r>
    </w:p>
    <w:p w14:paraId="5DF877E3">
      <w:r>
        <w:t>【性情】昼伏夜出，群居，攻击时优先偷袭后背。</w:t>
      </w:r>
    </w:p>
    <w:p w14:paraId="48BB453E">
      <w:r>
        <w:t>【稀有度】常见</w:t>
      </w:r>
    </w:p>
    <w:p w14:paraId="273FB146">
      <w:r>
        <w:t>【战力参考】23</w:t>
      </w:r>
    </w:p>
    <w:p w14:paraId="003A293C">
      <w:r>
        <w:t>【属性参考】力56 智59 耐39 敏43</w:t>
      </w:r>
    </w:p>
    <w:p w14:paraId="5C07E480">
      <w:r>
        <w:t>【掉落物】</w:t>
      </w:r>
    </w:p>
    <w:p w14:paraId="45F3B5C5">
      <w:r>
        <w:t xml:space="preserve">  · mh-a3-1 | 劣质三阶暗属性魔核</w:t>
      </w:r>
    </w:p>
    <w:p w14:paraId="4805AC0B">
      <w:r>
        <w:t xml:space="preserve">  · cl-223 | 暗影蝠翼</w:t>
      </w:r>
    </w:p>
    <w:p w14:paraId="200D6004">
      <w:r>
        <w:t xml:space="preserve">  · cl-166 | 声波腺</w:t>
      </w:r>
    </w:p>
    <w:p w14:paraId="144FBB5A">
      <w:r>
        <w:t>---</w:t>
      </w:r>
    </w:p>
    <w:p w14:paraId="04594662">
      <w:r>
        <w:t>【ID】WB-211</w:t>
      </w:r>
    </w:p>
    <w:p w14:paraId="1C45AEAD">
      <w:r>
        <w:t>【名称】毒藤花蛇</w:t>
      </w:r>
    </w:p>
    <w:p w14:paraId="38A731FC">
      <w:r>
        <w:t>【分类】毒/木</w:t>
      </w:r>
    </w:p>
    <w:p w14:paraId="255DD6A3">
      <w:r>
        <w:t>【品阶】三阶</w:t>
      </w:r>
    </w:p>
    <w:p w14:paraId="4E594D50">
      <w:r>
        <w:t>【危险度】中</w:t>
      </w:r>
    </w:p>
    <w:p w14:paraId="2B6AE047">
      <w:r>
        <w:t>【栖息地】沼泽湿地与丛林交界处</w:t>
      </w:r>
    </w:p>
    <w:p w14:paraId="4E1D5977">
      <w:r>
        <w:t>【外观】通体翠绿色，鳞片有如藤蔓纹路，头部扁平，眼呈黄绿色，舌信分叉，尾部有一朵紫色小花。</w:t>
      </w:r>
    </w:p>
    <w:p w14:paraId="15A80DAE">
      <w:r>
        <w:t>【体型】体长3米，直径0.15米</w:t>
      </w:r>
    </w:p>
    <w:p w14:paraId="602BDDC9">
      <w:r>
        <w:t>【核心能力】藤蔓缠绕：从尾部花朵释放坚韧藤蔓，可缠住敌人手脚；毒牙注射：咬中后注入腐血毒素，扩散全身导致虚弱。</w:t>
      </w:r>
    </w:p>
    <w:p w14:paraId="701B4E53">
      <w:r>
        <w:t>【弱点】火属性可烧毁藤蔓，蛇身七寸鳞片最薄。</w:t>
      </w:r>
    </w:p>
    <w:p w14:paraId="698C9197">
      <w:r>
        <w:t>【性情】喜偷袭，先缠绕再咬杀，对火焰极度恐惧。</w:t>
      </w:r>
    </w:p>
    <w:p w14:paraId="45C29FDA">
      <w:r>
        <w:t>【稀有度】常见</w:t>
      </w:r>
    </w:p>
    <w:p w14:paraId="3CC31249">
      <w:r>
        <w:t>【战力参考】24</w:t>
      </w:r>
    </w:p>
    <w:p w14:paraId="654686F1">
      <w:r>
        <w:t>【属性参考】力61 智66 耐54 敏58</w:t>
      </w:r>
    </w:p>
    <w:p w14:paraId="4ACBEAEE">
      <w:r>
        <w:t>【掉落物】</w:t>
      </w:r>
    </w:p>
    <w:p w14:paraId="177DDCB9">
      <w:r>
        <w:t xml:space="preserve">  · mh-h3-2 | 普通三阶毒/木属性魔核</w:t>
      </w:r>
    </w:p>
    <w:p w14:paraId="67643EE9">
      <w:r>
        <w:t xml:space="preserve">  · cl-283 | 毒蛇牙</w:t>
      </w:r>
    </w:p>
    <w:p w14:paraId="6FF2628F">
      <w:r>
        <w:t xml:space="preserve">  · cl-429 | 藤蔓种子</w:t>
      </w:r>
    </w:p>
    <w:p w14:paraId="098DD8E9">
      <w:r>
        <w:t>---</w:t>
      </w:r>
    </w:p>
    <w:p w14:paraId="46D150C0">
      <w:r>
        <w:t>【ID】WB-212</w:t>
      </w:r>
    </w:p>
    <w:p w14:paraId="0AC21AA6">
      <w:r>
        <w:t>【名称】冰霜雪狼</w:t>
      </w:r>
    </w:p>
    <w:p w14:paraId="74229C3F">
      <w:r>
        <w:t>【分类】冰</w:t>
      </w:r>
    </w:p>
    <w:p w14:paraId="190A8DB9">
      <w:r>
        <w:t>【品阶】三阶</w:t>
      </w:r>
    </w:p>
    <w:p w14:paraId="4C58DD81">
      <w:r>
        <w:t>【危险度】中</w:t>
      </w:r>
    </w:p>
    <w:p w14:paraId="385394BB">
      <w:r>
        <w:t>【栖息地】极北冰原的雪松林</w:t>
      </w:r>
    </w:p>
    <w:p w14:paraId="1DAAB719">
      <w:r>
        <w:t>【外观】通体雪白长毛，瞳孔冰蓝色，耳朵尖有冰晶簇，尾巴蓬松如雪球，四爪触地会留下冰痕。</w:t>
      </w:r>
    </w:p>
    <w:p w14:paraId="2858DA58">
      <w:r>
        <w:t>【体型】体长2.2米，肩高1米</w:t>
      </w:r>
    </w:p>
    <w:p w14:paraId="6DFF3F06">
      <w:r>
        <w:t>【核心能力】冰锥吐息：喷出三根冰锥，可刺穿铁甲；霜冻狼嚎：嚎叫后周身10米范围降温，地面结冰使敌人滑倒。</w:t>
      </w:r>
    </w:p>
    <w:p w14:paraId="7385077D">
      <w:r>
        <w:t>【弱点】火属性攻击可融化冰甲，腹部毛少防御弱。</w:t>
      </w:r>
    </w:p>
    <w:p w14:paraId="71108D97">
      <w:r>
        <w:t>【性情】群居，团队协作捕猎，对入侵者先包围后攻击。</w:t>
      </w:r>
    </w:p>
    <w:p w14:paraId="6631CE69">
      <w:r>
        <w:t>【稀有度】常见</w:t>
      </w:r>
    </w:p>
    <w:p w14:paraId="04791E7C">
      <w:r>
        <w:t>【战力参考】25</w:t>
      </w:r>
    </w:p>
    <w:p w14:paraId="65B1760E">
      <w:r>
        <w:t>【属性参考】力64 智78 耐70 敏68</w:t>
      </w:r>
    </w:p>
    <w:p w14:paraId="349BCB89">
      <w:r>
        <w:t>【掉落物】</w:t>
      </w:r>
    </w:p>
    <w:p w14:paraId="54B0AAE1">
      <w:r>
        <w:t xml:space="preserve">  · mh-b3-2 | 普通三阶冰属性魔核</w:t>
      </w:r>
    </w:p>
    <w:p w14:paraId="454EB705">
      <w:r>
        <w:t xml:space="preserve">  · cl-148 | 冰霜狼牙</w:t>
      </w:r>
    </w:p>
    <w:p w14:paraId="74DAC588">
      <w:r>
        <w:t xml:space="preserve">  · cl-504 | 雪狼毛皮</w:t>
      </w:r>
    </w:p>
    <w:p w14:paraId="3B932FBC">
      <w:r>
        <w:t>---</w:t>
      </w:r>
    </w:p>
    <w:p w14:paraId="04DBF634">
      <w:r>
        <w:t>【ID】WB-213</w:t>
      </w:r>
    </w:p>
    <w:p w14:paraId="653A832C">
      <w:r>
        <w:t>【名称】沙暴蝎</w:t>
      </w:r>
    </w:p>
    <w:p w14:paraId="6A6958D0">
      <w:r>
        <w:t>【分类】土/风</w:t>
      </w:r>
    </w:p>
    <w:p w14:paraId="09D37F3C">
      <w:r>
        <w:t>【品阶】三阶</w:t>
      </w:r>
    </w:p>
    <w:p w14:paraId="5CFD446D">
      <w:r>
        <w:t>【危险度】高</w:t>
      </w:r>
    </w:p>
    <w:p w14:paraId="757EE41E">
      <w:r>
        <w:t>【栖息地】大漠深处的沙丘地带</w:t>
      </w:r>
    </w:p>
    <w:p w14:paraId="2F37E953">
      <w:r>
        <w:t>【外观】黄褐色甲壳，背部有风纹刻痕，双钳硕大如锤，尾钩呈螺旋状，末端有紫色毒刺，眼睛覆盖透明薄膜。</w:t>
      </w:r>
    </w:p>
    <w:p w14:paraId="2E45EEC0">
      <w:r>
        <w:t>【体型】体长3米，钳宽1.5米</w:t>
      </w:r>
    </w:p>
    <w:p w14:paraId="3C4D3AA4">
      <w:r>
        <w:t>【核心能力】沙暴旋风：快速旋转制造沙尘暴，遮蔽视野并刮伤敌人；毒尾穿刺：尾钩攻击附带麻痹毒素，可刺穿铁甲。</w:t>
      </w:r>
    </w:p>
    <w:p w14:paraId="66B0F13F">
      <w:r>
        <w:t>【弱点】水属性攻击可凝滞沙暴，腹部甲壳缝隙是弱点。</w:t>
      </w:r>
    </w:p>
    <w:p w14:paraId="5230B6FF">
      <w:r>
        <w:t>【性情】潜伏沙中偷袭，对水敌意极重。</w:t>
      </w:r>
    </w:p>
    <w:p w14:paraId="73D34526">
      <w:r>
        <w:t>【稀有度】不常见</w:t>
      </w:r>
    </w:p>
    <w:p w14:paraId="4C1B0369">
      <w:r>
        <w:t>【战力参考】26</w:t>
      </w:r>
    </w:p>
    <w:p w14:paraId="5C60A300">
      <w:r>
        <w:t>【属性参考】力106 智50 耐126 敏64</w:t>
      </w:r>
    </w:p>
    <w:p w14:paraId="0B8DAF86">
      <w:r>
        <w:t>【掉落物】</w:t>
      </w:r>
    </w:p>
    <w:p w14:paraId="5278F5C6">
      <w:r>
        <w:t xml:space="preserve">  · mh-h3-2 | 普通三阶土/风属性魔核</w:t>
      </w:r>
    </w:p>
    <w:p w14:paraId="32454BEC">
      <w:r>
        <w:t xml:space="preserve">  · cl-287 | 毒蝎尾刺</w:t>
      </w:r>
    </w:p>
    <w:p w14:paraId="6CB1DE15">
      <w:r>
        <w:t xml:space="preserve">  · cl-313 | 沙暴甲壳</w:t>
      </w:r>
    </w:p>
    <w:p w14:paraId="4BF40A2F">
      <w:r>
        <w:t>---</w:t>
      </w:r>
    </w:p>
    <w:p w14:paraId="1415A68E">
      <w:r>
        <w:t>【ID】WB-214</w:t>
      </w:r>
    </w:p>
    <w:p w14:paraId="56B824F5">
      <w:r>
        <w:t>【名称】木灵鹿</w:t>
      </w:r>
    </w:p>
    <w:p w14:paraId="6B4C05D9">
      <w:r>
        <w:t>【分类】木</w:t>
      </w:r>
    </w:p>
    <w:p w14:paraId="50419120">
      <w:r>
        <w:t>【品阶】三阶</w:t>
      </w:r>
    </w:p>
    <w:p w14:paraId="63E901A3">
      <w:r>
        <w:t>【危险度】低</w:t>
      </w:r>
    </w:p>
    <w:p w14:paraId="6CAEF629">
      <w:r>
        <w:t>【栖息地】魔兽山脉深处的古木森林</w:t>
      </w:r>
    </w:p>
    <w:p w14:paraId="0BB008DB">
      <w:r>
        <w:t>【外观】皮毛呈浅绿色，鹿角由藤蔓和树叶交织而成，眼睛翠绿如宝石，四蹄踏地会长出青草。</w:t>
      </w:r>
    </w:p>
    <w:p w14:paraId="506A044C">
      <w:r>
        <w:t>【体型】体长2米，肩高1.5米</w:t>
      </w:r>
    </w:p>
    <w:p w14:paraId="02F72E88">
      <w:r>
        <w:t>【核心能力】生命治愈：发出绿色光芒，可恢复自身或盟友伤势；藤蔓屏障：从地面催生藤蔓围成护壁，抵御物理攻击。</w:t>
      </w:r>
    </w:p>
    <w:p w14:paraId="7A4D68BD">
      <w:r>
        <w:t>【弱点】火属性攻击可焚毁藤蔓，性格温和不擅战斗。</w:t>
      </w:r>
    </w:p>
    <w:p w14:paraId="4BBE4040">
      <w:r>
        <w:t>【性情】温顺胆小，遇敌会释放藤蔓阻拦后逃跑。</w:t>
      </w:r>
    </w:p>
    <w:p w14:paraId="2D778F1F">
      <w:r>
        <w:t>【稀有度】稀有</w:t>
      </w:r>
    </w:p>
    <w:p w14:paraId="4E1385D2">
      <w:r>
        <w:t>【战力参考】22</w:t>
      </w:r>
    </w:p>
    <w:p w14:paraId="245DB99E">
      <w:r>
        <w:t>【属性参考】力32 智36 耐42 敏30</w:t>
      </w:r>
    </w:p>
    <w:p w14:paraId="63B03B92">
      <w:r>
        <w:t>【掉落物】</w:t>
      </w:r>
    </w:p>
    <w:p w14:paraId="65C817C5">
      <w:r>
        <w:t xml:space="preserve">  · mh-m3-1 | 劣质三阶木属性魔核</w:t>
      </w:r>
    </w:p>
    <w:p w14:paraId="5B147764">
      <w:r>
        <w:t xml:space="preserve">  · cl-248 | 木灵鹿角</w:t>
      </w:r>
    </w:p>
    <w:p w14:paraId="66C3E2FB">
      <w:r>
        <w:t xml:space="preserve">  · cl-387 | 生命草种</w:t>
      </w:r>
    </w:p>
    <w:p w14:paraId="0B58B841">
      <w:r>
        <w:t>---</w:t>
      </w:r>
    </w:p>
    <w:p w14:paraId="7DAD45C3">
      <w:r>
        <w:t>【ID】WB-215</w:t>
      </w:r>
    </w:p>
    <w:p w14:paraId="0D991E5A">
      <w:r>
        <w:t>【名称】炎火狮鹫</w:t>
      </w:r>
    </w:p>
    <w:p w14:paraId="58525B56">
      <w:r>
        <w:t>【分类】火/风</w:t>
      </w:r>
    </w:p>
    <w:p w14:paraId="65A3143D">
      <w:r>
        <w:t>【品阶】三阶</w:t>
      </w:r>
    </w:p>
    <w:p w14:paraId="735E5855">
      <w:r>
        <w:t>【危险度】高</w:t>
      </w:r>
    </w:p>
    <w:p w14:paraId="27CFA507">
      <w:r>
        <w:t>【栖息地】火山口的熔岩峭壁上</w:t>
      </w:r>
    </w:p>
    <w:p w14:paraId="18645B42">
      <w:r>
        <w:t>【外观】上半身是金色狮身，下半身为火羽鹰身，翅膀燃烧火焰，头部有赤红鬃毛，喙锋利如刀。</w:t>
      </w:r>
    </w:p>
    <w:p w14:paraId="0273B99C">
      <w:r>
        <w:t>【体型】翼展5米，体长2米</w:t>
      </w:r>
    </w:p>
    <w:p w14:paraId="5481E175">
      <w:r>
        <w:t>【核心能力】烈焰俯冲：从高空俯冲时周身缠绕火焰，撞击产生爆炸；火羽散射：扇动翅膀射出燃烧羽毛，范围20米。</w:t>
      </w:r>
    </w:p>
    <w:p w14:paraId="45D390CC">
      <w:r>
        <w:t>【弱点】水属性攻击可熄灭火焰，翅膀根部羽毛较少易受伤。</w:t>
      </w:r>
    </w:p>
    <w:p w14:paraId="2956E217">
      <w:r>
        <w:t>【性情】高傲凶猛，视人类为猎物，会主动攻击。</w:t>
      </w:r>
    </w:p>
    <w:p w14:paraId="4B8CB71C">
      <w:r>
        <w:t>【稀有度】稀有</w:t>
      </w:r>
    </w:p>
    <w:p w14:paraId="24303095">
      <w:r>
        <w:t>【战力参考】28</w:t>
      </w:r>
    </w:p>
    <w:p w14:paraId="66F8CD77">
      <w:r>
        <w:t>【属性参考】力166 智77 耐123 敏97</w:t>
      </w:r>
    </w:p>
    <w:p w14:paraId="5B41657B">
      <w:r>
        <w:t>【掉落物】</w:t>
      </w:r>
    </w:p>
    <w:p w14:paraId="79BB253F">
      <w:r>
        <w:t xml:space="preserve">  · mh-h3-3 | 优质三阶火/风属性魔核</w:t>
      </w:r>
    </w:p>
    <w:p w14:paraId="63ACBBB1">
      <w:r>
        <w:t xml:space="preserve">  · cl-345 | 炎火羽</w:t>
      </w:r>
    </w:p>
    <w:p w14:paraId="2EB1BBE5">
      <w:r>
        <w:t xml:space="preserve">  · cl-380 | 狮鹫爪</w:t>
      </w:r>
    </w:p>
    <w:p w14:paraId="4B1BB254">
      <w:r>
        <w:t>---</w:t>
      </w:r>
    </w:p>
    <w:p w14:paraId="214F8FDF">
      <w:r>
        <w:t>【ID】WB-216</w:t>
      </w:r>
    </w:p>
    <w:p w14:paraId="04C92EBA">
      <w:r>
        <w:t>【名称】暗水蛇</w:t>
      </w:r>
    </w:p>
    <w:p w14:paraId="3A3A0501">
      <w:r>
        <w:t>【分类】暗/水</w:t>
      </w:r>
    </w:p>
    <w:p w14:paraId="4FF42285">
      <w:r>
        <w:t>【品阶】三阶</w:t>
      </w:r>
    </w:p>
    <w:p w14:paraId="61FA65E0">
      <w:r>
        <w:t>【危险度】中</w:t>
      </w:r>
    </w:p>
    <w:p w14:paraId="28834ABE">
      <w:r>
        <w:t>【栖息地】黑暗沼泽的深水潭</w:t>
      </w:r>
    </w:p>
    <w:p w14:paraId="17ADC9F3">
      <w:r>
        <w:t>【外观】通体漆黑如墨，鳞片光滑反射微光，头部狭窄，眼睛泛红，在水中游动无声，尾鳍如镰刀。</w:t>
      </w:r>
    </w:p>
    <w:p w14:paraId="12FCB9B1">
      <w:r>
        <w:t>【体型】体长4米，直径0.2米</w:t>
      </w:r>
    </w:p>
    <w:p w14:paraId="7C3CDBDA">
      <w:r>
        <w:t>【核心能力】暗水潜袭：在水中完全隐形，突然袭击；腐蚀水波：喷出黑色水球，可腐蚀铁甲和皮肤。</w:t>
      </w:r>
    </w:p>
    <w:p w14:paraId="78DD3AF7">
      <w:r>
        <w:t>【弱点】光属性斗技可破除隐匿，火焰可蒸发水球。</w:t>
      </w:r>
    </w:p>
    <w:p w14:paraId="5CFDA257">
      <w:r>
        <w:t>【性情】阴险，喜欢潜伏水底等待猎物靠近。</w:t>
      </w:r>
    </w:p>
    <w:p w14:paraId="39CFDFA4">
      <w:r>
        <w:t>【稀有度】不常见</w:t>
      </w:r>
    </w:p>
    <w:p w14:paraId="40F07EA2">
      <w:r>
        <w:t>【战力参考】24</w:t>
      </w:r>
    </w:p>
    <w:p w14:paraId="272D4F92">
      <w:r>
        <w:t>【属性参考】力68 智71 耐48 敏52</w:t>
      </w:r>
    </w:p>
    <w:p w14:paraId="32C71B76">
      <w:r>
        <w:t>【掉落物】</w:t>
      </w:r>
    </w:p>
    <w:p w14:paraId="6EB87B0F">
      <w:r>
        <w:t xml:space="preserve">  · mh-h3-2 | 普通三阶暗/水属性魔核</w:t>
      </w:r>
    </w:p>
    <w:p w14:paraId="6DA09F57">
      <w:r>
        <w:t xml:space="preserve">  · cl-229 | 暗水蛇鳞</w:t>
      </w:r>
    </w:p>
    <w:p w14:paraId="70BC37BB">
      <w:r>
        <w:t xml:space="preserve">  · cl-415 | 腐蚀液</w:t>
      </w:r>
    </w:p>
    <w:p w14:paraId="7112737F">
      <w:r>
        <w:t>---</w:t>
      </w:r>
    </w:p>
    <w:p w14:paraId="573172AE">
      <w:r>
        <w:t>【ID】WB-217</w:t>
      </w:r>
    </w:p>
    <w:p w14:paraId="29DE1FA6">
      <w:r>
        <w:t>【名称】雷霆巨蝎</w:t>
      </w:r>
    </w:p>
    <w:p w14:paraId="45DF7F0B">
      <w:r>
        <w:t>【分类】雷/土</w:t>
      </w:r>
    </w:p>
    <w:p w14:paraId="6C197420">
      <w:r>
        <w:t>【品阶】三阶</w:t>
      </w:r>
    </w:p>
    <w:p w14:paraId="6272BADF">
      <w:r>
        <w:t>【危险度】高</w:t>
      </w:r>
    </w:p>
    <w:p w14:paraId="00BBDB05">
      <w:r>
        <w:t>【栖息地】雷暴山脉的山洞中</w:t>
      </w:r>
    </w:p>
    <w:p w14:paraId="08A3995F">
      <w:r>
        <w:t>【外观】暗棕色甲壳，背部有蓝色雷电纹路，双钳巨大，尾钩缠绕电弧，眼睛闪烁黄光，行动沉重。</w:t>
      </w:r>
    </w:p>
    <w:p w14:paraId="2196ADD7">
      <w:r>
        <w:t>【体型】体长4米，钳宽2米</w:t>
      </w:r>
    </w:p>
    <w:p w14:paraId="4A321A68">
      <w:r>
        <w:t>【核心能力】雷电钳击：双钳夹击时释放高压雷电，麻痹敌人；地雷震：重踏地面使岩石带电，形成半径15米的电流网。</w:t>
      </w:r>
    </w:p>
    <w:p w14:paraId="3636938C">
      <w:r>
        <w:t>【弱点】绝缘物质可防雷击，但物理攻击需先破坏甲壳。</w:t>
      </w:r>
    </w:p>
    <w:p w14:paraId="24BA6584">
      <w:r>
        <w:t>【性情】暴躁，会锁定的敌人追击至死。</w:t>
      </w:r>
    </w:p>
    <w:p w14:paraId="02502DC2">
      <w:r>
        <w:t>【稀有度】稀有</w:t>
      </w:r>
    </w:p>
    <w:p w14:paraId="6BD06681">
      <w:r>
        <w:t>【战力参考】28</w:t>
      </w:r>
    </w:p>
    <w:p w14:paraId="68DBE790">
      <w:r>
        <w:t>【属性参考】力115 智106 耐90 敏146</w:t>
      </w:r>
    </w:p>
    <w:p w14:paraId="4C5DA248">
      <w:r>
        <w:t>【掉落物】</w:t>
      </w:r>
    </w:p>
    <w:p w14:paraId="6BD5BE58">
      <w:r>
        <w:t xml:space="preserve">  · mh-h3-3 | 优质三阶雷/土属性魔核</w:t>
      </w:r>
    </w:p>
    <w:p w14:paraId="7572046D">
      <w:r>
        <w:t xml:space="preserve">  · cl-537 | 雷霆甲壳</w:t>
      </w:r>
    </w:p>
    <w:p w14:paraId="68035D7C">
      <w:r>
        <w:t xml:space="preserve">  · cl-466 | 蝎钳</w:t>
      </w:r>
    </w:p>
    <w:p w14:paraId="34C95FD3">
      <w:r>
        <w:t>---</w:t>
      </w:r>
    </w:p>
    <w:p w14:paraId="7F18D9DE">
      <w:r>
        <w:t>【ID】WB-218</w:t>
      </w:r>
    </w:p>
    <w:p w14:paraId="580CE634">
      <w:r>
        <w:t>【名称】绿毒蛙</w:t>
      </w:r>
    </w:p>
    <w:p w14:paraId="027D296C">
      <w:r>
        <w:t>【分类】毒</w:t>
      </w:r>
    </w:p>
    <w:p w14:paraId="4BF95D3E">
      <w:r>
        <w:t>【品阶】三阶</w:t>
      </w:r>
    </w:p>
    <w:p w14:paraId="78933436">
      <w:r>
        <w:t>【危险度】中</w:t>
      </w:r>
    </w:p>
    <w:p w14:paraId="7E539773">
      <w:r>
        <w:t>【栖息地】沼泽湿地的芦苇丛</w:t>
      </w:r>
    </w:p>
    <w:p w14:paraId="1E9C4990">
      <w:r>
        <w:t>【外观】皮肤呈亮绿色，有黑色斑点，背部鼓起的大毒囊呈紫色，双眼突出，舌头细长如鞭。</w:t>
      </w:r>
    </w:p>
    <w:p w14:paraId="560B7B8A">
      <w:r>
        <w:t>【体型】体长1米，肩高0.5米</w:t>
      </w:r>
    </w:p>
    <w:p w14:paraId="6E8D5067">
      <w:r>
        <w:t>【核心能力】毒舌穿刺：舌头弹射速度极快，可刺穿轻甲并注入毒素；毒气泡泡：从口中喷出大量毒泡，接触后爆开释放毒气。</w:t>
      </w:r>
    </w:p>
    <w:p w14:paraId="64406785">
      <w:r>
        <w:t>【弱点】火属性可蒸发毒气，腹部皮肤最薄。</w:t>
      </w:r>
    </w:p>
    <w:p w14:paraId="7AD49229">
      <w:r>
        <w:t>【性情】不主动攻击，但受到威胁会狂喷毒泡。</w:t>
      </w:r>
    </w:p>
    <w:p w14:paraId="56BAA772">
      <w:r>
        <w:t>【稀有度】常见</w:t>
      </w:r>
    </w:p>
    <w:p w14:paraId="72A5D1F3">
      <w:r>
        <w:t>【战力参考】23</w:t>
      </w:r>
    </w:p>
    <w:p w14:paraId="0D735E75">
      <w:r>
        <w:t>【属性参考】力50 智55 耐44 敏48</w:t>
      </w:r>
    </w:p>
    <w:p w14:paraId="33E55288">
      <w:r>
        <w:t>【掉落物】</w:t>
      </w:r>
    </w:p>
    <w:p w14:paraId="32333B84">
      <w:r>
        <w:t xml:space="preserve">  · mh-d3-1 | 劣质三阶毒属性魔核</w:t>
      </w:r>
    </w:p>
    <w:p w14:paraId="3219B7DC">
      <w:r>
        <w:t xml:space="preserve">  · cl-407 | 绿毒蛙皮</w:t>
      </w:r>
    </w:p>
    <w:p w14:paraId="47213E38">
      <w:r>
        <w:t xml:space="preserve">  · cl-265 | 毒囊液</w:t>
      </w:r>
    </w:p>
    <w:p w14:paraId="043F7ED0">
      <w:r>
        <w:t>---</w:t>
      </w:r>
    </w:p>
    <w:p w14:paraId="077FAEB6">
      <w:r>
        <w:t>【ID】WB-219</w:t>
      </w:r>
    </w:p>
    <w:p w14:paraId="36CA7CA5">
      <w:r>
        <w:t>【名称】冰晶蛇蝎</w:t>
      </w:r>
    </w:p>
    <w:p w14:paraId="3D1B3AFD">
      <w:r>
        <w:t>【分类】冰/毒</w:t>
      </w:r>
    </w:p>
    <w:p w14:paraId="5D51E4A9">
      <w:r>
        <w:t>【品阶】三阶</w:t>
      </w:r>
    </w:p>
    <w:p w14:paraId="2B9A7650">
      <w:r>
        <w:t>【危险度】高</w:t>
      </w:r>
    </w:p>
    <w:p w14:paraId="6390644A">
      <w:r>
        <w:t>【栖息地】极北冰原的冰缝深处</w:t>
      </w:r>
    </w:p>
    <w:p w14:paraId="615DF112">
      <w:r>
        <w:t>【外观】上半身是蓝色冰晶蛇身，下半身是蝎尾，蛇头有冰冠，蝎尾末端是冰晶毒刺，周身散发寒气。</w:t>
      </w:r>
    </w:p>
    <w:p w14:paraId="57D1C29B">
      <w:r>
        <w:t>【体型】体长3.5米，蝎尾高1米</w:t>
      </w:r>
    </w:p>
    <w:p w14:paraId="746519CC">
      <w:r>
        <w:t>【核心能力】冰封毒刺：蝎尾刺中后冻结伤口并注入冰毒，导致肢体僵硬；寒冰缠绕：蛇身缠绕敌人并释放冻结之力。</w:t>
      </w:r>
    </w:p>
    <w:p w14:paraId="1B81E5BB">
      <w:r>
        <w:t>【弱点】火属性可融化冰甲，火属性斗技对其有双倍伤害。</w:t>
      </w:r>
    </w:p>
    <w:p w14:paraId="23F9E864">
      <w:r>
        <w:t>【性情】极其阴险，会从冰缝中偷袭。</w:t>
      </w:r>
    </w:p>
    <w:p w14:paraId="0BC57594">
      <w:r>
        <w:t>【稀有度】稀有</w:t>
      </w:r>
    </w:p>
    <w:p w14:paraId="3F06F188">
      <w:r>
        <w:t>【战力参考】27</w:t>
      </w:r>
    </w:p>
    <w:p w14:paraId="22B72FD5">
      <w:r>
        <w:t>【属性参考】力90 智109 耐98 敏96</w:t>
      </w:r>
    </w:p>
    <w:p w14:paraId="2A8F3E99">
      <w:r>
        <w:t>【掉落物】</w:t>
      </w:r>
    </w:p>
    <w:p w14:paraId="07A43BEB">
      <w:r>
        <w:t xml:space="preserve">  · mh-h3-3 | 优质三阶冰/毒属性魔核</w:t>
      </w:r>
    </w:p>
    <w:p w14:paraId="723D1D25">
      <w:r>
        <w:t xml:space="preserve">  · cl-117 | 冰晶毒刺</w:t>
      </w:r>
    </w:p>
    <w:p w14:paraId="481E803A">
      <w:r>
        <w:t xml:space="preserve">  · cl-446 | 蛇蝎鳞</w:t>
      </w:r>
    </w:p>
    <w:p w14:paraId="3E0104F2">
      <w:r>
        <w:t>---</w:t>
      </w:r>
    </w:p>
    <w:p w14:paraId="67138846">
      <w:r>
        <w:t>【ID】WB-220</w:t>
      </w:r>
    </w:p>
    <w:p w14:paraId="681EA1D1">
      <w:r>
        <w:t>【名称】风翼飞虎</w:t>
      </w:r>
    </w:p>
    <w:p w14:paraId="01F62DB3">
      <w:r>
        <w:t>【分类】风</w:t>
      </w:r>
    </w:p>
    <w:p w14:paraId="43932A0D">
      <w:r>
        <w:t>【品阶】三阶</w:t>
      </w:r>
    </w:p>
    <w:p w14:paraId="1B42AE12">
      <w:r>
        <w:t>【危险度】中</w:t>
      </w:r>
    </w:p>
    <w:p w14:paraId="78E45C87">
      <w:r>
        <w:t>【栖息地】魔兽山脉东部的高空</w:t>
      </w:r>
    </w:p>
    <w:p w14:paraId="6046348C">
      <w:r>
        <w:t>【外观】白色虎身，背部生有青色羽翼，虎纹呈流线型，眼睛淡绿色，尾巴末端有羽毛簇。</w:t>
      </w:r>
    </w:p>
    <w:p w14:paraId="5029FCA3">
      <w:r>
        <w:t>【体型】体长3米，肩高1.5米，翼展6米</w:t>
      </w:r>
    </w:p>
    <w:p w14:paraId="40AA0D6D">
      <w:r>
        <w:t>【核心能力】风翼突袭：飞行中加速俯冲，以虎爪撕裂敌人；风刃虎啸：咆哮时释放扇形风刃，可斩断树木。</w:t>
      </w:r>
    </w:p>
    <w:p w14:paraId="51208C17">
      <w:r>
        <w:t>【弱点】落地后速度慢，羽翼潮湿后飞行能力下降。</w:t>
      </w:r>
    </w:p>
    <w:p w14:paraId="3C023E87">
      <w:r>
        <w:t>【性情】高傲，喜欢在空中戏弄地面的敌人。</w:t>
      </w:r>
    </w:p>
    <w:p w14:paraId="2742655F">
      <w:r>
        <w:t>【稀有度】不常见</w:t>
      </w:r>
    </w:p>
    <w:p w14:paraId="585D9F00">
      <w:r>
        <w:t>【战力参考】25</w:t>
      </w:r>
    </w:p>
    <w:p w14:paraId="53B26EC2">
      <w:r>
        <w:t>【属性参考】力56 智54 耐49 敏129</w:t>
      </w:r>
    </w:p>
    <w:p w14:paraId="277C002D">
      <w:r>
        <w:t>【掉落物】</w:t>
      </w:r>
    </w:p>
    <w:p w14:paraId="2E0E558C">
      <w:r>
        <w:t xml:space="preserve">  · mh-f3-2 | 普通三阶风属性魔核</w:t>
      </w:r>
    </w:p>
    <w:p w14:paraId="01AEE146">
      <w:r>
        <w:t xml:space="preserve">  · cl-578 | 风翼羽</w:t>
      </w:r>
    </w:p>
    <w:p w14:paraId="5D7A4E5B">
      <w:r>
        <w:t xml:space="preserve">  · cl-435 | 虎牙</w:t>
      </w:r>
    </w:p>
    <w:p w14:paraId="3B4736FA">
      <w:r>
        <w:t>---</w:t>
      </w:r>
    </w:p>
    <w:p w14:paraId="56E7AE40">
      <w:r>
        <w:t>【ID】WB-221</w:t>
      </w:r>
    </w:p>
    <w:p w14:paraId="0A536F31">
      <w:r>
        <w:t>【名称】岩熔龟</w:t>
      </w:r>
    </w:p>
    <w:p w14:paraId="6880D245">
      <w:r>
        <w:t>【分类】火/土</w:t>
      </w:r>
    </w:p>
    <w:p w14:paraId="2F4A01AB">
      <w:r>
        <w:t>【品阶】三阶</w:t>
      </w:r>
    </w:p>
    <w:p w14:paraId="0E4217AE">
      <w:r>
        <w:t>【危险度】中</w:t>
      </w:r>
    </w:p>
    <w:p w14:paraId="37A81FF5">
      <w:r>
        <w:t>【栖息地】火山山脚的熔岩河畔</w:t>
      </w:r>
    </w:p>
    <w:p w14:paraId="77539811">
      <w:r>
        <w:t>【外观】龟壳由熔岩凝结成的岩石构成，缝隙中渗出岩浆，四肢粗壮如石柱，头部有角状突起，眼睛赤红。</w:t>
      </w:r>
    </w:p>
    <w:p w14:paraId="3341DEE9">
      <w:r>
        <w:t>【体型】壳长3米，壳宽2.5米，高1.2米</w:t>
      </w:r>
    </w:p>
    <w:p w14:paraId="6B852C66">
      <w:r>
        <w:t>【核心能力】熔岩壳爆：龟壳裂缝中喷出高温岩浆，覆盖10米范围；岩石滚撞：缩头后高速滚动冲撞，碾碎障碍。</w:t>
      </w:r>
    </w:p>
    <w:p w14:paraId="190A97A0">
      <w:r>
        <w:t>【弱点】翻身后无法自行恢复，水属性攻击可冷却壳缝。</w:t>
      </w:r>
    </w:p>
    <w:p w14:paraId="3987D34D">
      <w:r>
        <w:t>【性情】懒惰，大部分时间趴着不动，但被激怒会狂暴。</w:t>
      </w:r>
    </w:p>
    <w:p w14:paraId="328246B7">
      <w:r>
        <w:t>【稀有度】常见</w:t>
      </w:r>
    </w:p>
    <w:p w14:paraId="1008428F">
      <w:r>
        <w:t>【战力参考】25</w:t>
      </w:r>
    </w:p>
    <w:p w14:paraId="417FA38D">
      <w:r>
        <w:t>【属性参考】力104 智48 耐77 敏61</w:t>
      </w:r>
    </w:p>
    <w:p w14:paraId="2147EF39">
      <w:r>
        <w:t>【掉落物】</w:t>
      </w:r>
    </w:p>
    <w:p w14:paraId="68E6F8FE">
      <w:r>
        <w:t xml:space="preserve">  · mh-h3-2 | 普通三阶火/土属性魔核</w:t>
      </w:r>
    </w:p>
    <w:p w14:paraId="20C1FE6F">
      <w:r>
        <w:t xml:space="preserve">  · cl-368 | 熔岩龟壳</w:t>
      </w:r>
    </w:p>
    <w:p w14:paraId="590CD8E2">
      <w:r>
        <w:t xml:space="preserve">  · cl-189 | 岩浆精粹</w:t>
      </w:r>
    </w:p>
    <w:p w14:paraId="7BB67DED">
      <w:r>
        <w:t>---</w:t>
      </w:r>
    </w:p>
    <w:p w14:paraId="30AEDD2F">
      <w:r>
        <w:t>【ID】WB-222</w:t>
      </w:r>
    </w:p>
    <w:p w14:paraId="71FF18D6">
      <w:r>
        <w:t>【名称】暗影狼</w:t>
      </w:r>
    </w:p>
    <w:p w14:paraId="41BAD128">
      <w:r>
        <w:t>【分类】暗</w:t>
      </w:r>
    </w:p>
    <w:p w14:paraId="31499046">
      <w:r>
        <w:t>【品阶】三阶</w:t>
      </w:r>
    </w:p>
    <w:p w14:paraId="38438E72">
      <w:r>
        <w:t>【危险度】中</w:t>
      </w:r>
    </w:p>
    <w:p w14:paraId="119CB0B9">
      <w:r>
        <w:t>【栖息地】黑暗森林的阴影地带</w:t>
      </w:r>
    </w:p>
    <w:p w14:paraId="4C525F71">
      <w:r>
        <w:t>【外观】毛发漆黑如夜，眼睛血红，四肢修长，牙尖锐利，尾巴拖地时有暗影残留，移动时留下黑雾。</w:t>
      </w:r>
    </w:p>
    <w:p w14:paraId="7DA3DF52">
      <w:r>
        <w:t>【体型】体长2.5米，肩高1.2米</w:t>
      </w:r>
    </w:p>
    <w:p w14:paraId="23CD7DA7">
      <w:r>
        <w:t>【核心能力】暗影突袭：从影子中突然出现攻击；暗影吞噬：释放暗影能量笼罩敌人，削弱其斗气护体。</w:t>
      </w:r>
    </w:p>
    <w:p w14:paraId="4EB43045">
      <w:r>
        <w:t>【弱点】光属性斗技可驱散暗影，银质武器有额外伤害。</w:t>
      </w:r>
    </w:p>
    <w:p w14:paraId="38F3A59F">
      <w:r>
        <w:t>【性情】群居，喜欢在暗夜中围猎。</w:t>
      </w:r>
    </w:p>
    <w:p w14:paraId="692C5D69">
      <w:r>
        <w:t>【稀有度】常见</w:t>
      </w:r>
    </w:p>
    <w:p w14:paraId="775B6F79">
      <w:r>
        <w:t>【战力参考】24</w:t>
      </w:r>
    </w:p>
    <w:p w14:paraId="3551E28D">
      <w:r>
        <w:t>【属性参考】力68 智71 耐48 敏52</w:t>
      </w:r>
    </w:p>
    <w:p w14:paraId="33D1B7CF">
      <w:r>
        <w:t>【掉落物】</w:t>
      </w:r>
    </w:p>
    <w:p w14:paraId="2382F92C">
      <w:r>
        <w:t xml:space="preserve">  · mh-a3-2 | 普通三阶暗属性魔核</w:t>
      </w:r>
    </w:p>
    <w:p w14:paraId="64F433C2">
      <w:r>
        <w:t xml:space="preserve">  · cl-214 | 暗影狼毛</w:t>
      </w:r>
    </w:p>
    <w:p w14:paraId="6A39443A">
      <w:r>
        <w:t xml:space="preserve">  · cl-215 | 暗影狼牙</w:t>
      </w:r>
    </w:p>
    <w:p w14:paraId="7D725448">
      <w:r>
        <w:t>---</w:t>
      </w:r>
    </w:p>
    <w:p w14:paraId="61840CF2">
      <w:r>
        <w:t>【ID】WB-223</w:t>
      </w:r>
    </w:p>
    <w:p w14:paraId="7166031D">
      <w:r>
        <w:t>【名称】水灵蛟</w:t>
      </w:r>
    </w:p>
    <w:p w14:paraId="2F6D5A88">
      <w:r>
        <w:t>【分类】水</w:t>
      </w:r>
    </w:p>
    <w:p w14:paraId="36407D66">
      <w:r>
        <w:t>【品阶】三阶</w:t>
      </w:r>
    </w:p>
    <w:p w14:paraId="6DA70464">
      <w:r>
        <w:t>【危险度】高</w:t>
      </w:r>
    </w:p>
    <w:p w14:paraId="0527F567">
      <w:r>
        <w:t>【栖息地】大型河流最深处的龙潭</w:t>
      </w:r>
    </w:p>
    <w:p w14:paraId="577A774D">
      <w:r>
        <w:t>【外观】通体蓝色鳞片，头部有独角，四爪如鹰，长须飘逸，身体修长如蛇，眼睛如深海蓝珠。</w:t>
      </w:r>
    </w:p>
    <w:p w14:paraId="4F91CBF3">
      <w:r>
        <w:t>【体型】体长5米，直径0.4米</w:t>
      </w:r>
    </w:p>
    <w:p w14:paraId="32FFDE5B">
      <w:r>
        <w:t>【核心能力】水龙卷：召唤水龙卷困住敌人，持续造成窒息伤害；蛟浪击：掀起巨浪冲撞，范围20米。</w:t>
      </w:r>
    </w:p>
    <w:p w14:paraId="7D0A3363">
      <w:r>
        <w:t>【弱点】雷属性攻击可导电入水伤及自身，脱离水域后战力减半。</w:t>
      </w:r>
    </w:p>
    <w:p w14:paraId="6020C79A">
      <w:r>
        <w:t>【性情】领地意识极强，会驱逐所有进入水域的生物。</w:t>
      </w:r>
    </w:p>
    <w:p w14:paraId="3C575C35">
      <w:r>
        <w:t>【稀有度】稀有</w:t>
      </w:r>
    </w:p>
    <w:p w14:paraId="6FAF9068">
      <w:r>
        <w:t>【战力参考】27</w:t>
      </w:r>
    </w:p>
    <w:p w14:paraId="3E0B48A5">
      <w:r>
        <w:t>【属性参考】力90 智101 耐98 敏106</w:t>
      </w:r>
    </w:p>
    <w:p w14:paraId="291BAF24">
      <w:r>
        <w:t>【掉落物】</w:t>
      </w:r>
    </w:p>
    <w:p w14:paraId="052036E5">
      <w:r>
        <w:t xml:space="preserve">  · mh-s3-3 | 优质三阶水属性魔核</w:t>
      </w:r>
    </w:p>
    <w:p w14:paraId="6F50AFEF">
      <w:r>
        <w:t xml:space="preserve">  · cl-300 | 水灵鳞</w:t>
      </w:r>
    </w:p>
    <w:p w14:paraId="08EDE3D1">
      <w:r>
        <w:t xml:space="preserve">  · cl-451 | 蛟角</w:t>
      </w:r>
    </w:p>
    <w:p w14:paraId="3B836263">
      <w:r>
        <w:t>---</w:t>
      </w:r>
    </w:p>
    <w:p w14:paraId="05152364">
      <w:r>
        <w:t>【ID】WB-224</w:t>
      </w:r>
    </w:p>
    <w:p w14:paraId="7DBEFA96">
      <w:r>
        <w:t>【名称】雷光蝶</w:t>
      </w:r>
    </w:p>
    <w:p w14:paraId="1B291D35">
      <w:r>
        <w:t>【分类】雷</w:t>
      </w:r>
    </w:p>
    <w:p w14:paraId="2D6F4CE6">
      <w:r>
        <w:t>【品阶】三阶</w:t>
      </w:r>
    </w:p>
    <w:p w14:paraId="674CFBDE">
      <w:r>
        <w:t>【危险度】低</w:t>
      </w:r>
    </w:p>
    <w:p w14:paraId="1B6F4495">
      <w:r>
        <w:t>【栖息地】雷暴山脉的花谷中</w:t>
      </w:r>
    </w:p>
    <w:p w14:paraId="6D2125A7">
      <w:r>
        <w:t>【外观】翅膀半透明，布满蓝色雷电纹路，飞舞时闪烁电弧，身体纤细如针，触角如闪电叉。</w:t>
      </w:r>
    </w:p>
    <w:p w14:paraId="43D11CEF">
      <w:r>
        <w:t>【体型】翼展0.5米，体长0.2米</w:t>
      </w:r>
    </w:p>
    <w:p w14:paraId="0321BBB8">
      <w:r>
        <w:t>【核心能力】雷电花粉：扇动翅膀释放带电花粉，使接触者麻痹；电光闪爆：短暂爆发电光致盲敌人。</w:t>
      </w:r>
    </w:p>
    <w:p w14:paraId="147AB5A8">
      <w:r>
        <w:t>【弱点】风可吹散花粉，物理攻击可轻易灭杀。</w:t>
      </w:r>
    </w:p>
    <w:p w14:paraId="24C40D6B">
      <w:r>
        <w:t>【性情】温顺，只在受威胁时放电。</w:t>
      </w:r>
    </w:p>
    <w:p w14:paraId="16DDBCE2">
      <w:r>
        <w:t>【稀有度】稀有</w:t>
      </w:r>
    </w:p>
    <w:p w14:paraId="358BAD14">
      <w:r>
        <w:t>【战力参考】21</w:t>
      </w:r>
    </w:p>
    <w:p w14:paraId="59A3E29C">
      <w:r>
        <w:t>【属性参考】力22 智20 耐17 敏27</w:t>
      </w:r>
    </w:p>
    <w:p w14:paraId="728A931D">
      <w:r>
        <w:t>【掉落物】</w:t>
      </w:r>
    </w:p>
    <w:p w14:paraId="5C44ABC8">
      <w:r>
        <w:t xml:space="preserve">  · mh-l3-1 | 劣质三阶雷属性魔核</w:t>
      </w:r>
    </w:p>
    <w:p w14:paraId="40543E31">
      <w:r>
        <w:t xml:space="preserve">  · cl-509 | 雷光蝶粉</w:t>
      </w:r>
    </w:p>
    <w:p w14:paraId="5CCE964D">
      <w:r>
        <w:t xml:space="preserve">  · cl-517 | 雷电翅膀</w:t>
      </w:r>
    </w:p>
    <w:p w14:paraId="74C93C4A">
      <w:r>
        <w:t>---</w:t>
      </w:r>
    </w:p>
    <w:p w14:paraId="4838998F">
      <w:r>
        <w:t>【ID】WB-225</w:t>
      </w:r>
    </w:p>
    <w:p w14:paraId="3005477C">
      <w:r>
        <w:t>【名称】毒蜂王</w:t>
      </w:r>
    </w:p>
    <w:p w14:paraId="469FC544">
      <w:r>
        <w:t>【分类】毒</w:t>
      </w:r>
    </w:p>
    <w:p w14:paraId="2BC0034C">
      <w:r>
        <w:t>【品阶】三阶</w:t>
      </w:r>
    </w:p>
    <w:p w14:paraId="57EA740E">
      <w:r>
        <w:t>【危险度】中</w:t>
      </w:r>
    </w:p>
    <w:p w14:paraId="0AF7C9CF">
      <w:r>
        <w:t>【栖息地】沼泽湿地的枯树洞中</w:t>
      </w:r>
    </w:p>
    <w:p w14:paraId="31834222">
      <w:r>
        <w:t>【外观】体型巨大，腹部金黄有黑色毒纹，翅膀透明如膜，复眼呈暗红色，尾针粗长如匕首，周身环绕毒蜂群。</w:t>
      </w:r>
    </w:p>
    <w:p w14:paraId="7E58B9C2">
      <w:r>
        <w:t>【体型】体长0.8米，翼展1.2米</w:t>
      </w:r>
    </w:p>
    <w:p w14:paraId="0ADF7ACA">
      <w:r>
        <w:t>【核心能力】毒蜂召唤：召唤20只毒蜂协助攻击，蜂刺附带麻痹毒；毒针穿刺：尾针射出剧毒针，可刺穿铁甲。</w:t>
      </w:r>
    </w:p>
    <w:p w14:paraId="27CCE115">
      <w:r>
        <w:t>【弱点】火属性可烧毁毒蜂群，烟熏可驱散蜂群。</w:t>
      </w:r>
    </w:p>
    <w:p w14:paraId="7ACB93A3">
      <w:r>
        <w:t>【性情】守护蜂巢时极度凶残，不达目的不罢休。</w:t>
      </w:r>
    </w:p>
    <w:p w14:paraId="36089CFA">
      <w:r>
        <w:t>【稀有度】不常见</w:t>
      </w:r>
    </w:p>
    <w:p w14:paraId="0D010909">
      <w:r>
        <w:t>【战力参考】24</w:t>
      </w:r>
    </w:p>
    <w:p w14:paraId="735D954D">
      <w:r>
        <w:t>【属性参考】力61 智66 耐54 敏58</w:t>
      </w:r>
    </w:p>
    <w:p w14:paraId="585EB428">
      <w:r>
        <w:t>【掉落物】</w:t>
      </w:r>
    </w:p>
    <w:p w14:paraId="023B4000">
      <w:r>
        <w:t xml:space="preserve">  · mh-d3-2 | 普通三阶毒属性魔核</w:t>
      </w:r>
    </w:p>
    <w:p w14:paraId="137C9CC0">
      <w:r>
        <w:t xml:space="preserve">  · cl-285 | 毒蜂王尾针</w:t>
      </w:r>
    </w:p>
    <w:p w14:paraId="00E0B707">
      <w:r>
        <w:t xml:space="preserve">  · cl-286 | 毒蜂蜜</w:t>
      </w:r>
    </w:p>
    <w:p w14:paraId="5BF79934">
      <w:r>
        <w:t>---</w:t>
      </w:r>
    </w:p>
    <w:p w14:paraId="41CBC8F3">
      <w:r>
        <w:t>【ID】WB-226</w:t>
      </w:r>
    </w:p>
    <w:p w14:paraId="5F9FA1F0">
      <w:r>
        <w:t>【名称】木甲犀</w:t>
      </w:r>
    </w:p>
    <w:p w14:paraId="1B78BC70">
      <w:r>
        <w:t>【分类】木/土</w:t>
      </w:r>
    </w:p>
    <w:p w14:paraId="2411EA31">
      <w:r>
        <w:t>【品阶】三阶</w:t>
      </w:r>
    </w:p>
    <w:p w14:paraId="7B5297A1">
      <w:r>
        <w:t>【危险度】中</w:t>
      </w:r>
    </w:p>
    <w:p w14:paraId="1E18F3F7">
      <w:r>
        <w:t>【栖息地】魔兽山脉的密林边缘</w:t>
      </w:r>
    </w:p>
    <w:p w14:paraId="3CF5C7CC">
      <w:r>
        <w:t>【外观】皮肤如树皮般粗糙，背部生有木质角刺，头部有两只木角，四肢覆盖苔藓，眼睛棕色。</w:t>
      </w:r>
    </w:p>
    <w:p w14:paraId="5DF41351">
      <w:r>
        <w:t>【体型】体长3.5米，肩高1.8米</w:t>
      </w:r>
    </w:p>
    <w:p w14:paraId="18B9D63E">
      <w:r>
        <w:t>【核心能力】木甲硬化：使皮肤木甲硬化，防御力大幅提升；根须缠绕：从脚下催生根须困住敌人。</w:t>
      </w:r>
    </w:p>
    <w:p w14:paraId="0EC39FAB">
      <w:r>
        <w:t>【弱点】火属性可焚毁木甲，速度慢易被风筝。</w:t>
      </w:r>
    </w:p>
    <w:p w14:paraId="24DC3657">
      <w:r>
        <w:t>【性情】温和，但受到攻击会狂暴冲撞。</w:t>
      </w:r>
    </w:p>
    <w:p w14:paraId="77EA37B6">
      <w:r>
        <w:t>【稀有度】常见</w:t>
      </w:r>
    </w:p>
    <w:p w14:paraId="076449A7">
      <w:r>
        <w:t>【战力参考】25</w:t>
      </w:r>
    </w:p>
    <w:p w14:paraId="2FC86505">
      <w:r>
        <w:t>【属性参考】力64 智72 耐84 敏61</w:t>
      </w:r>
    </w:p>
    <w:p w14:paraId="2201F0E2">
      <w:r>
        <w:t>【掉落物】</w:t>
      </w:r>
    </w:p>
    <w:p w14:paraId="5A5DB2E7">
      <w:r>
        <w:t xml:space="preserve">  · mh-h3-2 | 普通三阶木/土属性魔核</w:t>
      </w:r>
    </w:p>
    <w:p w14:paraId="6D923EC8">
      <w:r>
        <w:t xml:space="preserve">  · cl-255 | 木甲犀角</w:t>
      </w:r>
    </w:p>
    <w:p w14:paraId="562893DD">
      <w:r>
        <w:t xml:space="preserve">  · cl-256 | 木甲皮</w:t>
      </w:r>
    </w:p>
    <w:p w14:paraId="78AF1FE3">
      <w:r>
        <w:t>---</w:t>
      </w:r>
    </w:p>
    <w:p w14:paraId="052F98C7">
      <w:r>
        <w:t>【ID】WB-227</w:t>
      </w:r>
    </w:p>
    <w:p w14:paraId="6D75D75D">
      <w:r>
        <w:t>【名称】冰翼天鹅</w:t>
      </w:r>
    </w:p>
    <w:p w14:paraId="2A0E3A64">
      <w:r>
        <w:t>【分类】冰</w:t>
      </w:r>
    </w:p>
    <w:p w14:paraId="1800B365">
      <w:r>
        <w:t>【品阶】三阶</w:t>
      </w:r>
    </w:p>
    <w:p w14:paraId="42450FF5">
      <w:r>
        <w:t>【危险度】低</w:t>
      </w:r>
    </w:p>
    <w:p w14:paraId="09D4CEF3">
      <w:r>
        <w:t>【栖息地】极北冰原的冰湖</w:t>
      </w:r>
    </w:p>
    <w:p w14:paraId="79AC7876">
      <w:r>
        <w:t>【外观】全身雪白羽毛，翅膀边缘有冰晶装饰，长颈优雅，喙部淡蓝色，眼睛如冰珠，飞行时飘落冰晶。</w:t>
      </w:r>
    </w:p>
    <w:p w14:paraId="54FCF2C2">
      <w:r>
        <w:t>【体型】体长1.5米，翼展3米</w:t>
      </w:r>
    </w:p>
    <w:p w14:paraId="485665CE">
      <w:r>
        <w:t>【核心能力】冰晶羽箭：释放羽毛化作冰箭，可射穿30米内目标；冰霜领域：降落时冻结周围水面。</w:t>
      </w:r>
    </w:p>
    <w:p w14:paraId="39D7615F">
      <w:r>
        <w:t>【弱点】火焰可融化冰箭，落地后攻击力弱。</w:t>
      </w:r>
    </w:p>
    <w:p w14:paraId="24E4FCDA">
      <w:r>
        <w:t>【性情】优雅温顺，不主动攻击，但保护幼崽时会反击。</w:t>
      </w:r>
    </w:p>
    <w:p w14:paraId="186E55B3">
      <w:r>
        <w:t>【稀有度】稀有</w:t>
      </w:r>
    </w:p>
    <w:p w14:paraId="24A900C7">
      <w:r>
        <w:t>【战力参考】22</w:t>
      </w:r>
    </w:p>
    <w:p w14:paraId="7273CECC">
      <w:r>
        <w:t>【属性参考】力32 智39 耐35 敏34</w:t>
      </w:r>
    </w:p>
    <w:p w14:paraId="78E31108">
      <w:r>
        <w:t>【掉落物】</w:t>
      </w:r>
    </w:p>
    <w:p w14:paraId="2322B46D">
      <w:r>
        <w:t xml:space="preserve">  · mh-b3-1 | 劣质三阶冰属性魔核</w:t>
      </w:r>
    </w:p>
    <w:p w14:paraId="685B50E0">
      <w:r>
        <w:t xml:space="preserve">  · cl-122 | 冰晶羽</w:t>
      </w:r>
    </w:p>
    <w:p w14:paraId="1681112E">
      <w:r>
        <w:t xml:space="preserve">  · cl-171 | 天鹅泪</w:t>
      </w:r>
    </w:p>
    <w:p w14:paraId="11F97C04">
      <w:r>
        <w:t>---</w:t>
      </w:r>
    </w:p>
    <w:p w14:paraId="3BD8122C">
      <w:r>
        <w:t>【ID】WB-228</w:t>
      </w:r>
    </w:p>
    <w:p w14:paraId="3183F670">
      <w:r>
        <w:t>【名称】燃木猿</w:t>
      </w:r>
    </w:p>
    <w:p w14:paraId="2E1CE04A">
      <w:r>
        <w:t>【分类】火/木</w:t>
      </w:r>
    </w:p>
    <w:p w14:paraId="2303F7AE">
      <w:r>
        <w:t>【品阶】三阶</w:t>
      </w:r>
    </w:p>
    <w:p w14:paraId="5B4A040D">
      <w:r>
        <w:t>【危险度】高</w:t>
      </w:r>
    </w:p>
    <w:p w14:paraId="2D28ABF2">
      <w:r>
        <w:t>【栖息地】魔兽山脉的火山森林</w:t>
      </w:r>
    </w:p>
    <w:p w14:paraId="669823E3">
      <w:r>
        <w:t>【外观】毛发呈红褐色，背部燃有火焰，双臂粗长，手掌巨大，面部有红色花纹，牙齿锋利。</w:t>
      </w:r>
    </w:p>
    <w:p w14:paraId="3A98AADC">
      <w:r>
        <w:t>【体型】体长2米，肩高1.5米，臂展3米</w:t>
      </w:r>
    </w:p>
    <w:p w14:paraId="34BE1A5A">
      <w:r>
        <w:t>【核心能力】火焰拳击：拳击时附带火焰爆炸，可炸碎岩石；燃烧投掷：抓起燃烧的树枝投掷，范围20米。</w:t>
      </w:r>
    </w:p>
    <w:p w14:paraId="388AE924">
      <w:r>
        <w:t>【弱点】水属性可扑灭身上火焰，速度慢易被放风筝。</w:t>
      </w:r>
    </w:p>
    <w:p w14:paraId="51C99F49">
      <w:r>
        <w:t>【性情】暴躁，会主动攻击进入视野的生物。</w:t>
      </w:r>
    </w:p>
    <w:p w14:paraId="03B49DC0">
      <w:r>
        <w:t>【稀有度】不常见</w:t>
      </w:r>
    </w:p>
    <w:p w14:paraId="58413320">
      <w:r>
        <w:t>【战力参考】26</w:t>
      </w:r>
    </w:p>
    <w:p w14:paraId="71994944">
      <w:r>
        <w:t>【属性参考】力125 智58 耐92 敏73</w:t>
      </w:r>
    </w:p>
    <w:p w14:paraId="1375D3E7">
      <w:r>
        <w:t>【掉落物】</w:t>
      </w:r>
    </w:p>
    <w:p w14:paraId="2D0A9906">
      <w:r>
        <w:t xml:space="preserve">  · mh-h3-2 | 普通三阶火/木属性魔核</w:t>
      </w:r>
    </w:p>
    <w:p w14:paraId="16BDED38">
      <w:r>
        <w:t xml:space="preserve">  · cl-372 | 燃木猿毛</w:t>
      </w:r>
    </w:p>
    <w:p w14:paraId="076E2B2E">
      <w:r>
        <w:t xml:space="preserve">  · cl-331 | 火焰掌骨</w:t>
      </w:r>
    </w:p>
    <w:p w14:paraId="420C7835">
      <w:r>
        <w:t>---</w:t>
      </w:r>
    </w:p>
    <w:p w14:paraId="42952BB4">
      <w:r>
        <w:t>【ID】WB-229</w:t>
      </w:r>
    </w:p>
    <w:p w14:paraId="3779574F">
      <w:r>
        <w:t>【名称】沙牙蛇</w:t>
      </w:r>
    </w:p>
    <w:p w14:paraId="2190970B">
      <w:r>
        <w:t>【分类】土/毒</w:t>
      </w:r>
    </w:p>
    <w:p w14:paraId="0B0EDEAC">
      <w:r>
        <w:t>【品阶】三阶</w:t>
      </w:r>
    </w:p>
    <w:p w14:paraId="2F466802">
      <w:r>
        <w:t>【危险度】中</w:t>
      </w:r>
    </w:p>
    <w:p w14:paraId="4447AD06">
      <w:r>
        <w:t>【栖息地】沙漠深处的沙丘之下</w:t>
      </w:r>
    </w:p>
    <w:p w14:paraId="639A4379">
      <w:r>
        <w:t>【外观】通体沙黄色，鳞片粗糙如砂纸，头部扁平，牙呈锯齿状，眼呈琥珀色，尾部有响环。</w:t>
      </w:r>
    </w:p>
    <w:p w14:paraId="306A4AEA">
      <w:r>
        <w:t>【体型】体长3米，直径0.2米</w:t>
      </w:r>
    </w:p>
    <w:p w14:paraId="02058260">
      <w:r>
        <w:t>【核心能力】沙潜突袭：在沙中快速移动并从地下突袭；沙毒牙：咬中后注入沙毒，导致伤口沙化溃烂。</w:t>
      </w:r>
    </w:p>
    <w:p w14:paraId="170D5DAE">
      <w:r>
        <w:t>【弱点】地面震动可干扰沙潜，火属性可灼烧其鳞片。</w:t>
      </w:r>
    </w:p>
    <w:p w14:paraId="4E818C31">
      <w:r>
        <w:t>【性情】阴险，潜伏沙中等待猎物踩踏。</w:t>
      </w:r>
    </w:p>
    <w:p w14:paraId="0A76C698">
      <w:r>
        <w:t>【稀有度】常见</w:t>
      </w:r>
    </w:p>
    <w:p w14:paraId="624D24C7">
      <w:r>
        <w:t>【战力参考】23</w:t>
      </w:r>
    </w:p>
    <w:p w14:paraId="5DB14C99">
      <w:r>
        <w:t>【属性参考】力62 智29 耐74 敏37</w:t>
      </w:r>
    </w:p>
    <w:p w14:paraId="144D72B1">
      <w:r>
        <w:t>【掉落物】</w:t>
      </w:r>
    </w:p>
    <w:p w14:paraId="7A644CFD">
      <w:r>
        <w:t xml:space="preserve">  · mh-h3-1 | 劣质三阶土/毒属性魔核</w:t>
      </w:r>
    </w:p>
    <w:p w14:paraId="76FFCDC4">
      <w:r>
        <w:t xml:space="preserve">  · cl-314 | 沙牙蛇皮</w:t>
      </w:r>
    </w:p>
    <w:p w14:paraId="433E2A6D">
      <w:r>
        <w:t xml:space="preserve">  · cl-272 | 毒牙</w:t>
      </w:r>
    </w:p>
    <w:p w14:paraId="205E1FF7">
      <w:r>
        <w:t>---</w:t>
      </w:r>
    </w:p>
    <w:p w14:paraId="2E27AF01">
      <w:r>
        <w:t>【ID】WB-230</w:t>
      </w:r>
    </w:p>
    <w:p w14:paraId="3F63E3EB">
      <w:r>
        <w:t>【名称】熔岩蛛</w:t>
      </w:r>
    </w:p>
    <w:p w14:paraId="0BEA727C">
      <w:r>
        <w:t>【分类】火</w:t>
      </w:r>
    </w:p>
    <w:p w14:paraId="6CCCF59F">
      <w:r>
        <w:t>【品阶】三阶</w:t>
      </w:r>
    </w:p>
    <w:p w14:paraId="50B779F2">
      <w:r>
        <w:t>【危险度】中</w:t>
      </w:r>
    </w:p>
    <w:p w14:paraId="36A39943">
      <w:r>
        <w:t>【栖息地】魔兽山脉南部火山口边缘</w:t>
      </w:r>
    </w:p>
    <w:p w14:paraId="2E573768">
      <w:r>
        <w:t>【外观】通体暗红色，背生八条蛛腿，腹部有岩浆状纹路，八只复眼泛着赤光。</w:t>
      </w:r>
    </w:p>
    <w:p w14:paraId="3D544FE9">
      <w:r>
        <w:t>【体型】体长1.5米，肩高0.6米</w:t>
      </w:r>
    </w:p>
    <w:p w14:paraId="57AD2E4F">
      <w:r>
        <w:t>【核心能力】喷吐粘稠岩浆丝线，可缠绕猎物并灼烧；引爆自身蛛丝造成范围火焰爆炸。</w:t>
      </w:r>
    </w:p>
    <w:p w14:paraId="266A9014">
      <w:r>
        <w:t>【弱点】水流冲击可熄灭其岩浆丝线，水属性斗气能压制其高温核心。</w:t>
      </w:r>
    </w:p>
    <w:p w14:paraId="065F4930">
      <w:r>
        <w:t>【性情】领地意识强，遇到入侵者会主动攻击，不达目的不罢休。</w:t>
      </w:r>
    </w:p>
    <w:p w14:paraId="7A0E36D5">
      <w:r>
        <w:t>【稀有度】常见</w:t>
      </w:r>
    </w:p>
    <w:p w14:paraId="7C8738F2">
      <w:r>
        <w:t>【战力参考】23</w:t>
      </w:r>
    </w:p>
    <w:p w14:paraId="555CF648">
      <w:r>
        <w:t>【属性参考】力73 智34 耐54 敏43</w:t>
      </w:r>
    </w:p>
    <w:p w14:paraId="662F504E">
      <w:r>
        <w:t>【掉落物】</w:t>
      </w:r>
    </w:p>
    <w:p w14:paraId="054EABBF">
      <w:r>
        <w:t xml:space="preserve">  · mh-h3-1 | 劣质三阶火属性魔核</w:t>
      </w:r>
    </w:p>
    <w:p w14:paraId="065CB345">
      <w:r>
        <w:t xml:space="preserve">  · cl-365 | 熔岩蛛丝</w:t>
      </w:r>
    </w:p>
    <w:p w14:paraId="407D4792">
      <w:r>
        <w:t xml:space="preserve">  · cl-330 | 火毒腺囊</w:t>
      </w:r>
    </w:p>
    <w:p w14:paraId="4C0963B0">
      <w:r>
        <w:t>---</w:t>
      </w:r>
    </w:p>
    <w:p w14:paraId="748E87AD">
      <w:r>
        <w:t>【ID】WB-231</w:t>
      </w:r>
    </w:p>
    <w:p w14:paraId="06B92975">
      <w:r>
        <w:t>【名称】冰晶蝶</w:t>
      </w:r>
    </w:p>
    <w:p w14:paraId="0BBE6861">
      <w:r>
        <w:t>【分类】冰</w:t>
      </w:r>
    </w:p>
    <w:p w14:paraId="74DAAF2C">
      <w:r>
        <w:t>【品阶】三阶</w:t>
      </w:r>
    </w:p>
    <w:p w14:paraId="2930A9D8">
      <w:r>
        <w:t>【危险度】低</w:t>
      </w:r>
    </w:p>
    <w:p w14:paraId="5C238662">
      <w:r>
        <w:t>【栖息地】极北冰原冻湖周围</w:t>
      </w:r>
    </w:p>
    <w:p w14:paraId="31F7E8A8">
      <w:r>
        <w:t>【外观】翅膀如透明冰晶，翅脉呈霜白色，腹部泛淡蓝微光，触须末端有冰晶球。</w:t>
      </w:r>
    </w:p>
    <w:p w14:paraId="0066BB88">
      <w:r>
        <w:t>【体型】翼展0.8米，体长0.3米</w:t>
      </w:r>
    </w:p>
    <w:p w14:paraId="37470DA7">
      <w:r>
        <w:t>【核心能力】释放极寒冰雾冻结空气；扇动翅膀甩出冰刃攻击。</w:t>
      </w:r>
    </w:p>
    <w:p w14:paraId="3D2CBEA9">
      <w:r>
        <w:t>【弱点】火焰斗气或高温环境可融化其冰甲，致其行动迟缓。</w:t>
      </w:r>
    </w:p>
    <w:p w14:paraId="1BCCE3FF">
      <w:r>
        <w:t>【性情】温和，受惊时释放冰雾掩护逃离，不轻易主动进攻。</w:t>
      </w:r>
    </w:p>
    <w:p w14:paraId="1959D64B">
      <w:r>
        <w:t>【稀有度】不常见</w:t>
      </w:r>
    </w:p>
    <w:p w14:paraId="552B2462">
      <w:r>
        <w:t>【战力参考】21</w:t>
      </w:r>
    </w:p>
    <w:p w14:paraId="47D872EA">
      <w:r>
        <w:t>【属性参考】力19 智23 耐21 敏21</w:t>
      </w:r>
    </w:p>
    <w:p w14:paraId="31D6A9BF">
      <w:r>
        <w:t>【掉落物】</w:t>
      </w:r>
    </w:p>
    <w:p w14:paraId="5377A314">
      <w:r>
        <w:t xml:space="preserve">  · mh-b3-1 | 劣质三阶冰属性魔核</w:t>
      </w:r>
    </w:p>
    <w:p w14:paraId="41BADADF">
      <w:r>
        <w:t xml:space="preserve">  · cl-124 | 冰晶翅粉</w:t>
      </w:r>
    </w:p>
    <w:p w14:paraId="5517BDEA">
      <w:r>
        <w:t xml:space="preserve">  · cl-182 | 寒露珠</w:t>
      </w:r>
    </w:p>
    <w:p w14:paraId="601DE1EA">
      <w:r>
        <w:t>---</w:t>
      </w:r>
    </w:p>
    <w:p w14:paraId="5A05D1E1">
      <w:r>
        <w:t>【ID】WB-232</w:t>
      </w:r>
    </w:p>
    <w:p w14:paraId="11F55D07">
      <w:r>
        <w:t>【名称】风吼雕</w:t>
      </w:r>
    </w:p>
    <w:p w14:paraId="7620B30C">
      <w:r>
        <w:t>【分类】风</w:t>
      </w:r>
    </w:p>
    <w:p w14:paraId="72AB3265">
      <w:r>
        <w:t>【品阶】三阶</w:t>
      </w:r>
    </w:p>
    <w:p w14:paraId="1B2D6128">
      <w:r>
        <w:t>【危险度】中</w:t>
      </w:r>
    </w:p>
    <w:p w14:paraId="1681AF83">
      <w:r>
        <w:t>【栖息地】天风山脉悬崖高巢</w:t>
      </w:r>
    </w:p>
    <w:p w14:paraId="05BF328C">
      <w:r>
        <w:t>【外观】羽毛青灰，翼尖带白色羽纹，头冠直立如剑，利爪呈钩状。</w:t>
      </w:r>
    </w:p>
    <w:p w14:paraId="49D96559">
      <w:r>
        <w:t>【体型】体长2米，翼展5米，肩高1.2米</w:t>
      </w:r>
    </w:p>
    <w:p w14:paraId="10ED7613">
      <w:r>
        <w:t>【核心能力】振动双翼产生风刃切割敌人；发出尖锐啸声干扰灵魂感知。</w:t>
      </w:r>
    </w:p>
    <w:p w14:paraId="72EDAD42">
      <w:r>
        <w:t>【弱点】重物压制或束缚类斗技可限制其飞行优势；土系斗技可打断风向。</w:t>
      </w:r>
    </w:p>
    <w:p w14:paraId="183E78CA">
      <w:r>
        <w:t>【性情】高傲凶猛，护巢时极具攻击性，会从高空俯冲猎杀。</w:t>
      </w:r>
    </w:p>
    <w:p w14:paraId="09FCFD28">
      <w:r>
        <w:t>【稀有度】常见</w:t>
      </w:r>
    </w:p>
    <w:p w14:paraId="520A6C3C">
      <w:r>
        <w:t>【战力参考】23</w:t>
      </w:r>
    </w:p>
    <w:p w14:paraId="07CA1CD9">
      <w:r>
        <w:t>【属性参考】力39 智38 耐34 敏90</w:t>
      </w:r>
    </w:p>
    <w:p w14:paraId="39DE96C0">
      <w:r>
        <w:t>【掉落物】</w:t>
      </w:r>
    </w:p>
    <w:p w14:paraId="3DF3B38F">
      <w:r>
        <w:t xml:space="preserve">  · mh-f3-1 | 劣质三阶风属性魔核</w:t>
      </w:r>
    </w:p>
    <w:p w14:paraId="32EB9C1C">
      <w:r>
        <w:t xml:space="preserve">  · cl-564 | 风吼羽</w:t>
      </w:r>
    </w:p>
    <w:p w14:paraId="33C9C2FB">
      <w:r>
        <w:t xml:space="preserve">  · cl-500 | 雕喙尖</w:t>
      </w:r>
    </w:p>
    <w:p w14:paraId="01A21322">
      <w:r>
        <w:t>---</w:t>
      </w:r>
    </w:p>
    <w:p w14:paraId="6AF0EC85">
      <w:r>
        <w:t>【ID】WB-233</w:t>
      </w:r>
    </w:p>
    <w:p w14:paraId="7348644A">
      <w:r>
        <w:t>【名称】雷纹蟒</w:t>
      </w:r>
    </w:p>
    <w:p w14:paraId="6AAFCED4">
      <w:r>
        <w:t>【分类】雷</w:t>
      </w:r>
    </w:p>
    <w:p w14:paraId="7264BFAC">
      <w:r>
        <w:t>【品阶】三阶</w:t>
      </w:r>
    </w:p>
    <w:p w14:paraId="1192A6F7">
      <w:r>
        <w:t>【危险度】高</w:t>
      </w:r>
    </w:p>
    <w:p w14:paraId="3270E857">
      <w:r>
        <w:t>【栖息地】雷暴山谷深处石缝</w:t>
      </w:r>
    </w:p>
    <w:p w14:paraId="4F088F58">
      <w:r>
        <w:t>【外观】通体深蓝，鳞片有银白色雷纹，头部呈三角状，双目闪烁电光。</w:t>
      </w:r>
    </w:p>
    <w:p w14:paraId="34F04159">
      <w:r>
        <w:t>【体型】体长6米，粗如成人手臂</w:t>
      </w:r>
    </w:p>
    <w:p w14:paraId="07631FE9">
      <w:r>
        <w:t>【核心能力】从鳞片释放电流麻痹猎物；张口喷吐雷球造成范围电击。</w:t>
      </w:r>
    </w:p>
    <w:p w14:paraId="4EAA36FA">
      <w:r>
        <w:t>【弱点】大地斗气可引导雷电入地，减少伤害；绝缘材料可阻断电流。</w:t>
      </w:r>
    </w:p>
    <w:p w14:paraId="516DE248">
      <w:r>
        <w:t>【性情】暴躁易怒，受攻击后会疯狂反击，直至目标毙命。</w:t>
      </w:r>
    </w:p>
    <w:p w14:paraId="00F6ABF1">
      <w:r>
        <w:t>【稀有度】不常见</w:t>
      </w:r>
    </w:p>
    <w:p w14:paraId="2572F897">
      <w:r>
        <w:t>【战力参考】24</w:t>
      </w:r>
    </w:p>
    <w:p w14:paraId="6E22BE0B">
      <w:r>
        <w:t>【属性参考】力61 智56 耐48 敏78</w:t>
      </w:r>
    </w:p>
    <w:p w14:paraId="6D8BE5E2">
      <w:r>
        <w:t>【掉落物】</w:t>
      </w:r>
    </w:p>
    <w:p w14:paraId="49E7DA11">
      <w:r>
        <w:t xml:space="preserve">  · mh-l3-2 | 普通三阶雷属性魔核</w:t>
      </w:r>
    </w:p>
    <w:p w14:paraId="386A60AC">
      <w:r>
        <w:t xml:space="preserve">  · cl-527 | 雷纹鳞</w:t>
      </w:r>
    </w:p>
    <w:p w14:paraId="425D3DE9">
      <w:r>
        <w:t xml:space="preserve">  · cl-444 | 蛇胆雷液</w:t>
      </w:r>
    </w:p>
    <w:p w14:paraId="7FAD9010">
      <w:r>
        <w:t>---</w:t>
      </w:r>
    </w:p>
    <w:p w14:paraId="0E1386CA">
      <w:r>
        <w:t>【ID】WB-234</w:t>
      </w:r>
    </w:p>
    <w:p w14:paraId="511E928C">
      <w:r>
        <w:t>【名称】毒沼蛙</w:t>
      </w:r>
    </w:p>
    <w:p w14:paraId="6BBCE969">
      <w:r>
        <w:t>【分类】毒</w:t>
      </w:r>
    </w:p>
    <w:p w14:paraId="41CB1524">
      <w:r>
        <w:t>【品阶】三阶</w:t>
      </w:r>
    </w:p>
    <w:p w14:paraId="17071D3D">
      <w:r>
        <w:t>【危险度】中</w:t>
      </w:r>
    </w:p>
    <w:p w14:paraId="6679A844">
      <w:r>
        <w:t>【栖息地】黑泥沼泽水潭</w:t>
      </w:r>
    </w:p>
    <w:p w14:paraId="153D7365">
      <w:r>
        <w:t>【外观】体表翠绿带黑斑，背部有脓包鼓动，眼睛凸出呈黄色，四肢粗壮。</w:t>
      </w:r>
    </w:p>
    <w:p w14:paraId="7C75F801">
      <w:r>
        <w:t>【体型】体长0.8米，肩高0.4米</w:t>
      </w:r>
    </w:p>
    <w:p w14:paraId="66A63F9B">
      <w:r>
        <w:t>【核心能力】喷射毒液腐蚀敌人皮肤并造成持续中毒；鼓动毒囊释放毒雾范围攻击。</w:t>
      </w:r>
    </w:p>
    <w:p w14:paraId="57660A87">
      <w:r>
        <w:t>【弱点】火属性斗气可焚烧毒雾，净化类斗技可解除毒素。</w:t>
      </w:r>
    </w:p>
    <w:p w14:paraId="41FA2366">
      <w:r>
        <w:t>【性情】潜伏时静如石，遇敌则猛烈喷射毒液，不轻易近战。</w:t>
      </w:r>
    </w:p>
    <w:p w14:paraId="3E03709D">
      <w:r>
        <w:t>【稀有度】常见</w:t>
      </w:r>
    </w:p>
    <w:p w14:paraId="5DCCD4C8">
      <w:r>
        <w:t>【战力参考】22</w:t>
      </w:r>
    </w:p>
    <w:p w14:paraId="6DC8CFDA">
      <w:r>
        <w:t>【属性参考】力36 智39 耐32 敏34</w:t>
      </w:r>
    </w:p>
    <w:p w14:paraId="401F9E0B">
      <w:r>
        <w:t>【掉落物】</w:t>
      </w:r>
    </w:p>
    <w:p w14:paraId="6579AA5A">
      <w:r>
        <w:t xml:space="preserve">  · mh-d3-1 | 劣质三阶毒属性魔核</w:t>
      </w:r>
    </w:p>
    <w:p w14:paraId="5EB673B0">
      <w:r>
        <w:t xml:space="preserve">  · cl-265 | 毒囊液</w:t>
      </w:r>
    </w:p>
    <w:p w14:paraId="0ECC8A93">
      <w:r>
        <w:t xml:space="preserve">  · cl-448 | 蛙皮膜</w:t>
      </w:r>
    </w:p>
    <w:p w14:paraId="4860064E">
      <w:r>
        <w:t>---</w:t>
      </w:r>
    </w:p>
    <w:p w14:paraId="527CD8A1">
      <w:r>
        <w:t>【ID】WB-235</w:t>
      </w:r>
    </w:p>
    <w:p w14:paraId="7E4403A3">
      <w:r>
        <w:t>【名称】岩甲龟</w:t>
      </w:r>
    </w:p>
    <w:p w14:paraId="200F0AA5">
      <w:r>
        <w:t>【分类】土</w:t>
      </w:r>
    </w:p>
    <w:p w14:paraId="0B4CDC0A">
      <w:r>
        <w:t>【品阶】三阶</w:t>
      </w:r>
    </w:p>
    <w:p w14:paraId="7E693893">
      <w:r>
        <w:t>【危险度】低</w:t>
      </w:r>
    </w:p>
    <w:p w14:paraId="6CDEEF6F">
      <w:r>
        <w:t>【栖息地】黄沙戈壁地下洞穴</w:t>
      </w:r>
    </w:p>
    <w:p w14:paraId="1BBE6C00">
      <w:r>
        <w:t>【外观】背甲如岩石般凹凸不平，四肢粗短覆厚皮，头部有骨角突起。</w:t>
      </w:r>
    </w:p>
    <w:p w14:paraId="6E8C6E76">
      <w:r>
        <w:t>【体型】体长2.5米，肩高1米，壳宽1.8米</w:t>
      </w:r>
    </w:p>
    <w:p w14:paraId="1BD3FB21">
      <w:r>
        <w:t>【核心能力】将土元素凝聚成岩石护盾保护自身；震动地面制造地裂阻碍敌人。</w:t>
      </w:r>
    </w:p>
    <w:p w14:paraId="1661041F">
      <w:r>
        <w:t>【弱点】腹部无甲防护，翻转后易受攻击；冰属性斗气可冻僵其四肢。</w:t>
      </w:r>
    </w:p>
    <w:p w14:paraId="4580E04F">
      <w:r>
        <w:t>【性情】缓慢温顺，受袭后缩入壳中，仅在被激怒时反击。</w:t>
      </w:r>
    </w:p>
    <w:p w14:paraId="48AE79A7">
      <w:r>
        <w:t>【稀有度】常见</w:t>
      </w:r>
    </w:p>
    <w:p w14:paraId="4B6E7B09">
      <w:r>
        <w:t>【战力参考】22</w:t>
      </w:r>
    </w:p>
    <w:p w14:paraId="287688F1">
      <w:r>
        <w:t>【属性参考】力44 智21 耐52 敏27</w:t>
      </w:r>
    </w:p>
    <w:p w14:paraId="44A7216C">
      <w:r>
        <w:t>【掉落物】</w:t>
      </w:r>
    </w:p>
    <w:p w14:paraId="48E1EFC3">
      <w:r>
        <w:t xml:space="preserve">  · mh-t3-1 | 劣质三阶土属性魔核</w:t>
      </w:r>
    </w:p>
    <w:p w14:paraId="447D462E">
      <w:r>
        <w:t xml:space="preserve">  · cl-103 | 岩甲壳碎片</w:t>
      </w:r>
    </w:p>
    <w:p w14:paraId="680035A7">
      <w:r>
        <w:t xml:space="preserve">  · cl-616 | 龟骨粉</w:t>
      </w:r>
    </w:p>
    <w:p w14:paraId="53610B60">
      <w:r>
        <w:t>---</w:t>
      </w:r>
    </w:p>
    <w:p w14:paraId="347D7DEC">
      <w:r>
        <w:t>【ID】WB-236</w:t>
      </w:r>
    </w:p>
    <w:p w14:paraId="1F837F69">
      <w:r>
        <w:t>【名称】木灵鹿</w:t>
      </w:r>
    </w:p>
    <w:p w14:paraId="4DDA2599">
      <w:r>
        <w:t>【分类】木</w:t>
      </w:r>
    </w:p>
    <w:p w14:paraId="510F2063">
      <w:r>
        <w:t>【品阶】三阶</w:t>
      </w:r>
    </w:p>
    <w:p w14:paraId="550EA7ED">
      <w:r>
        <w:t>【危险度】低</w:t>
      </w:r>
    </w:p>
    <w:p w14:paraId="6FDC98A7">
      <w:r>
        <w:t>【栖息地】生命古林深处</w:t>
      </w:r>
    </w:p>
    <w:p w14:paraId="4DF54ADA">
      <w:r>
        <w:t>【外观】体覆青绿色鹿毛，鹿角分叉似树枝，蹄下有苔藓生长，眼中泛绿光。</w:t>
      </w:r>
    </w:p>
    <w:p w14:paraId="54B504D9">
      <w:r>
        <w:t>【体型】体长2米，肩高1.5米</w:t>
      </w:r>
    </w:p>
    <w:p w14:paraId="4843EF12">
      <w:r>
        <w:t>【核心能力】通过鹿角释放治愈之光恢复自身伤势；催动周围藤蔓缠绕阻碍敌人。</w:t>
      </w:r>
    </w:p>
    <w:p w14:paraId="55E76052">
      <w:r>
        <w:t>【弱点】火属性斗气可焚毁藤蔓，冰属性可冻结植物，打断其能力。</w:t>
      </w:r>
    </w:p>
    <w:p w14:paraId="493B939E">
      <w:r>
        <w:t>【性情】温和胆小，遇敌以逃避为主，仅在被逼至绝境时反击。</w:t>
      </w:r>
    </w:p>
    <w:p w14:paraId="44A4DC44">
      <w:r>
        <w:t>【稀有度】不常见</w:t>
      </w:r>
    </w:p>
    <w:p w14:paraId="5EBB9074">
      <w:r>
        <w:t>【战力参考】21</w:t>
      </w:r>
    </w:p>
    <w:p w14:paraId="118C995B">
      <w:r>
        <w:t>【属性参考】力19 智22 耐25 敏18</w:t>
      </w:r>
    </w:p>
    <w:p w14:paraId="725029B5">
      <w:r>
        <w:t>【掉落物】</w:t>
      </w:r>
    </w:p>
    <w:p w14:paraId="561AF2EB">
      <w:r>
        <w:t xml:space="preserve">  · mh-m3-1 | 劣质三阶木属性魔核</w:t>
      </w:r>
    </w:p>
    <w:p w14:paraId="29E911D8">
      <w:r>
        <w:t xml:space="preserve">  · cl-247 | 木灵角碎片</w:t>
      </w:r>
    </w:p>
    <w:p w14:paraId="54D0112C">
      <w:r>
        <w:t xml:space="preserve">  · cl-420 | 苔藓精露</w:t>
      </w:r>
    </w:p>
    <w:p w14:paraId="2B3F3A4F">
      <w:r>
        <w:t>---</w:t>
      </w:r>
    </w:p>
    <w:p w14:paraId="7E89E1A2">
      <w:r>
        <w:t>【ID】WB-237</w:t>
      </w:r>
    </w:p>
    <w:p w14:paraId="77782329">
      <w:r>
        <w:t>【名称】暗影蝠</w:t>
      </w:r>
    </w:p>
    <w:p w14:paraId="0B4965F3">
      <w:r>
        <w:t>【分类】暗</w:t>
      </w:r>
    </w:p>
    <w:p w14:paraId="4D4F0DF4">
      <w:r>
        <w:t>【品阶】三阶</w:t>
      </w:r>
    </w:p>
    <w:p w14:paraId="29ED946B">
      <w:r>
        <w:t>【危险度】高</w:t>
      </w:r>
    </w:p>
    <w:p w14:paraId="02530C24">
      <w:r>
        <w:t>【栖息地】幽暗地下溶洞深处</w:t>
      </w:r>
    </w:p>
    <w:p w14:paraId="4C37507C">
      <w:r>
        <w:t>【外观】全身漆黑，翼膜薄如蝉翼，双目血红，口中有细密利齿。</w:t>
      </w:r>
    </w:p>
    <w:p w14:paraId="318F0B17">
      <w:r>
        <w:t>【体型】翼展1.2米，体长0.4米</w:t>
      </w:r>
    </w:p>
    <w:p w14:paraId="5F435183">
      <w:r>
        <w:t>【核心能力】发射超音波干扰敌人灵魂感知；潜入阴影中隐身移动，突袭猎物。</w:t>
      </w:r>
    </w:p>
    <w:p w14:paraId="66A4997C">
      <w:r>
        <w:t>【弱点】强光斗技可破除隐身，大范围声波攻击可反制其定位。</w:t>
      </w:r>
    </w:p>
    <w:p w14:paraId="043AF289">
      <w:r>
        <w:t>【性情】夜行群居，单独时谨慎，集群时凶猛，嗜血。</w:t>
      </w:r>
    </w:p>
    <w:p w14:paraId="21B4DE49">
      <w:r>
        <w:t>【稀有度】不常见</w:t>
      </w:r>
    </w:p>
    <w:p w14:paraId="2B6A0EC6">
      <w:r>
        <w:t>【战力参考】23</w:t>
      </w:r>
    </w:p>
    <w:p w14:paraId="2465A9D5">
      <w:r>
        <w:t>【属性参考】力56 智59 耐39 敏43</w:t>
      </w:r>
    </w:p>
    <w:p w14:paraId="04152328">
      <w:r>
        <w:t>【掉落物】</w:t>
      </w:r>
    </w:p>
    <w:p w14:paraId="2AA0A8F0">
      <w:r>
        <w:t xml:space="preserve">  · mh-a3-1 | 劣质三阶暗属性魔核</w:t>
      </w:r>
    </w:p>
    <w:p w14:paraId="0AB70CDF">
      <w:r>
        <w:t xml:space="preserve">  · cl-469 | 蝠翼膜</w:t>
      </w:r>
    </w:p>
    <w:p w14:paraId="05E74B53">
      <w:r>
        <w:t xml:space="preserve">  · cl-225 | 暗影血滴</w:t>
      </w:r>
    </w:p>
    <w:p w14:paraId="058381D9">
      <w:r>
        <w:t>---</w:t>
      </w:r>
    </w:p>
    <w:p w14:paraId="6F5693FD">
      <w:r>
        <w:t>【ID】WB-238</w:t>
      </w:r>
    </w:p>
    <w:p w14:paraId="4A8DBDCB">
      <w:r>
        <w:t>【名称】水纹鲨</w:t>
      </w:r>
    </w:p>
    <w:p w14:paraId="5CD125C6">
      <w:r>
        <w:t>【分类】水</w:t>
      </w:r>
    </w:p>
    <w:p w14:paraId="6D73CEA6">
      <w:r>
        <w:t>【品阶】三阶</w:t>
      </w:r>
    </w:p>
    <w:p w14:paraId="7A823E9B">
      <w:r>
        <w:t>【危险度】中</w:t>
      </w:r>
    </w:p>
    <w:p w14:paraId="2912BFCC">
      <w:r>
        <w:t>【栖息地】怒涛河中游深水区</w:t>
      </w:r>
    </w:p>
    <w:p w14:paraId="013FCE17">
      <w:r>
        <w:t>【外观】体呈流线型，银灰色，背鳍如利刃，两侧有蓝色水纹，眼睛呈凹状。</w:t>
      </w:r>
    </w:p>
    <w:p w14:paraId="71C78AD8">
      <w:r>
        <w:t>【体型】体长3米，肩高0.8米</w:t>
      </w:r>
    </w:p>
    <w:p w14:paraId="0C51F4DF">
      <w:r>
        <w:t>【核心能力】在水中快速游动形成水龙卷困住猎物；从口部喷射高压水柱击穿物体。</w:t>
      </w:r>
    </w:p>
    <w:p w14:paraId="34B81E50">
      <w:r>
        <w:t>【弱点】雷属性斗气在水中传导可麻痹它；土系斗技可改变水流使其受阻。</w:t>
      </w:r>
    </w:p>
    <w:p w14:paraId="587F67A8">
      <w:r>
        <w:t>【性情】凶残嗜血，会主动攻击进入水域的活物。</w:t>
      </w:r>
    </w:p>
    <w:p w14:paraId="4973CD66">
      <w:r>
        <w:t>【稀有度】常见</w:t>
      </w:r>
    </w:p>
    <w:p w14:paraId="669B227B">
      <w:r>
        <w:t>【战力参考】23</w:t>
      </w:r>
    </w:p>
    <w:p w14:paraId="3BF2149D">
      <w:r>
        <w:t>【属性参考】力45 智50 耐49 敏53</w:t>
      </w:r>
    </w:p>
    <w:p w14:paraId="16456BEC">
      <w:r>
        <w:t>【掉落物】</w:t>
      </w:r>
    </w:p>
    <w:p w14:paraId="5990B5CF">
      <w:r>
        <w:t xml:space="preserve">  · mh-s3-1 | 劣质三阶水属性魔核</w:t>
      </w:r>
    </w:p>
    <w:p w14:paraId="68AD9003">
      <w:r>
        <w:t xml:space="preserve">  · cl-589 | 鲨鳍刃</w:t>
      </w:r>
    </w:p>
    <w:p w14:paraId="69D94C10">
      <w:r>
        <w:t xml:space="preserve">  · cl-303 | 水纹牙</w:t>
      </w:r>
    </w:p>
    <w:p w14:paraId="4F926CFD">
      <w:r>
        <w:t>---</w:t>
      </w:r>
    </w:p>
    <w:p w14:paraId="4782C51D">
      <w:r>
        <w:t>【ID】WB-239</w:t>
      </w:r>
    </w:p>
    <w:p w14:paraId="5F8AC931">
      <w:r>
        <w:t>【名称】赤焰牛</w:t>
      </w:r>
    </w:p>
    <w:p w14:paraId="05E693B5">
      <w:r>
        <w:t>【分类】火</w:t>
      </w:r>
    </w:p>
    <w:p w14:paraId="1ED76D12">
      <w:r>
        <w:t>【品阶】三阶</w:t>
      </w:r>
    </w:p>
    <w:p w14:paraId="1BBE8ACD">
      <w:r>
        <w:t>【危险度】中</w:t>
      </w:r>
    </w:p>
    <w:p w14:paraId="32CE8012">
      <w:r>
        <w:t>【栖息地】火山草原边缘</w:t>
      </w:r>
    </w:p>
    <w:p w14:paraId="78142824">
      <w:r>
        <w:t>【外观】体型健壮，全身赤红，角如烈焰燃烧，鼻环为熔岩石，蹄带火星。</w:t>
      </w:r>
    </w:p>
    <w:p w14:paraId="536933F0">
      <w:r>
        <w:t>【体型】体长3米，肩高1.8米</w:t>
      </w:r>
    </w:p>
    <w:p w14:paraId="0CEE63DE">
      <w:r>
        <w:t>【核心能力】冲锋时裹挟火焰冲击敌人；低头用炎角撞击，引发小范围爆炸。</w:t>
      </w:r>
    </w:p>
    <w:p w14:paraId="4C1DDD7E">
      <w:r>
        <w:t>【弱点】水属性斗气可淋湿其火焰，土系障碍物可阻挡冲锋。</w:t>
      </w:r>
    </w:p>
    <w:p w14:paraId="41CA0395">
      <w:r>
        <w:t>【性情】暴躁易怒，领地意识强，会主动攻击闯入者。</w:t>
      </w:r>
    </w:p>
    <w:p w14:paraId="31B8878E">
      <w:r>
        <w:t>【稀有度】常见</w:t>
      </w:r>
    </w:p>
    <w:p w14:paraId="74B4501D">
      <w:r>
        <w:t>【战力参考】22</w:t>
      </w:r>
    </w:p>
    <w:p w14:paraId="081217D7">
      <w:r>
        <w:t>【属性参考】力52 智24 耐38 敏30</w:t>
      </w:r>
    </w:p>
    <w:p w14:paraId="5845484B">
      <w:r>
        <w:t>【掉落物】</w:t>
      </w:r>
    </w:p>
    <w:p w14:paraId="70800E6E">
      <w:r>
        <w:t xml:space="preserve">  · mh-h3-1 | 劣质三阶火属性魔核</w:t>
      </w:r>
    </w:p>
    <w:p w14:paraId="18DEC828">
      <w:r>
        <w:t xml:space="preserve">  · cl-481 | 赤炎角</w:t>
      </w:r>
    </w:p>
    <w:p w14:paraId="0AE37AF6">
      <w:r>
        <w:t xml:space="preserve">  · cl-335 | 火牛蹄</w:t>
      </w:r>
    </w:p>
    <w:p w14:paraId="7F70396F">
      <w:r>
        <w:t>---</w:t>
      </w:r>
    </w:p>
    <w:p w14:paraId="29736A79">
      <w:r>
        <w:t>【ID】WB-240</w:t>
      </w:r>
    </w:p>
    <w:p w14:paraId="381CA7E9">
      <w:r>
        <w:t>【名称】雪纹猿</w:t>
      </w:r>
    </w:p>
    <w:p w14:paraId="2ED59CF8">
      <w:r>
        <w:t>【分类】冰</w:t>
      </w:r>
    </w:p>
    <w:p w14:paraId="6DBA301E">
      <w:r>
        <w:t>【品阶】三阶</w:t>
      </w:r>
    </w:p>
    <w:p w14:paraId="6DECB28B">
      <w:r>
        <w:t>【危险度】中</w:t>
      </w:r>
    </w:p>
    <w:p w14:paraId="1751E635">
      <w:r>
        <w:t>【栖息地】雪域山林高处树冠</w:t>
      </w:r>
    </w:p>
    <w:p w14:paraId="37F50196">
      <w:r>
        <w:t>【外观】通体白毛，背部有冰蓝色纹路，双手粗大，脚掌有霜冻痕迹。</w:t>
      </w:r>
    </w:p>
    <w:p w14:paraId="1BAECA4E">
      <w:r>
        <w:t>【体型】体高1.6米，双臂展开2米</w:t>
      </w:r>
    </w:p>
    <w:p w14:paraId="5953C534">
      <w:r>
        <w:t>【核心能力】双拳捶地制造冰刺从地面突刺；从口中喷吐极寒冰雾冻结空气。</w:t>
      </w:r>
    </w:p>
    <w:p w14:paraId="21716F49">
      <w:r>
        <w:t>【弱点】火属性斗气可融化冰刺，近身战斗时避开其双手攻击即可。</w:t>
      </w:r>
    </w:p>
    <w:p w14:paraId="229FD445">
      <w:r>
        <w:t>【性情】好动顽皮，但领地受侵时狂暴，会投掷冰块攻击。</w:t>
      </w:r>
    </w:p>
    <w:p w14:paraId="72B2F436">
      <w:r>
        <w:t>【稀有度】常见</w:t>
      </w:r>
    </w:p>
    <w:p w14:paraId="6E6D4445">
      <w:r>
        <w:t>【战力参考】23</w:t>
      </w:r>
    </w:p>
    <w:p w14:paraId="6959DDE5">
      <w:r>
        <w:t>【属性参考】力45 智55 耐49 敏48</w:t>
      </w:r>
    </w:p>
    <w:p w14:paraId="58AB9FE3">
      <w:r>
        <w:t>【掉落物】</w:t>
      </w:r>
    </w:p>
    <w:p w14:paraId="71F2BACC">
      <w:r>
        <w:t xml:space="preserve">  · mh-b3-1 | 劣质三阶冰属性魔核</w:t>
      </w:r>
    </w:p>
    <w:p w14:paraId="022A3AF1">
      <w:r>
        <w:t xml:space="preserve">  · cl-505 | 雪纹毛</w:t>
      </w:r>
    </w:p>
    <w:p w14:paraId="1D53311C">
      <w:r>
        <w:t xml:space="preserve">  · cl-385 | 猿爪冰晶</w:t>
      </w:r>
    </w:p>
    <w:p w14:paraId="7C0C4F45">
      <w:r>
        <w:t>---</w:t>
      </w:r>
    </w:p>
    <w:p w14:paraId="5BFEFBAA">
      <w:r>
        <w:t>【ID】WB-241</w:t>
      </w:r>
    </w:p>
    <w:p w14:paraId="38C551F8">
      <w:r>
        <w:t>【名称】风翼虎</w:t>
      </w:r>
    </w:p>
    <w:p w14:paraId="4C52FF63">
      <w:r>
        <w:t>【分类】风</w:t>
      </w:r>
    </w:p>
    <w:p w14:paraId="1FE6376D">
      <w:r>
        <w:t>【品阶】三阶</w:t>
      </w:r>
    </w:p>
    <w:p w14:paraId="23E755D7">
      <w:r>
        <w:t>【危险度】高</w:t>
      </w:r>
    </w:p>
    <w:p w14:paraId="1093AFCB">
      <w:r>
        <w:t>【栖息地】风吼谷峭壁平台</w:t>
      </w:r>
    </w:p>
    <w:p w14:paraId="2FE88316">
      <w:r>
        <w:t>【外观】虎形身躯，两侧生青色羽翼，黄色皮毛有黑色条纹，眼瞳翠绿。</w:t>
      </w:r>
    </w:p>
    <w:p w14:paraId="60C99140">
      <w:r>
        <w:t>【体型】体长3米，肩高1.5米，翼展6米</w:t>
      </w:r>
    </w:p>
    <w:p w14:paraId="288C3511">
      <w:r>
        <w:t>【核心能力】扇动双翼制造旋风裹挟敌人；从口中喷出风刃切割目标。</w:t>
      </w:r>
    </w:p>
    <w:p w14:paraId="5A56B2AA">
      <w:r>
        <w:t>【弱点】地面近身缠斗可限制其飞行优势；使用重物或束缚斗技。</w:t>
      </w:r>
    </w:p>
    <w:p w14:paraId="5AB56FF3">
      <w:r>
        <w:t>【性情】凶猛嗜杀，视人类为猎物，会从空中发起突袭。</w:t>
      </w:r>
    </w:p>
    <w:p w14:paraId="774018D5">
      <w:r>
        <w:t>【稀有度】不常见</w:t>
      </w:r>
    </w:p>
    <w:p w14:paraId="2A20D9D4">
      <w:r>
        <w:t>【战力参考】24</w:t>
      </w:r>
    </w:p>
    <w:p w14:paraId="6B804E60">
      <w:r>
        <w:t>【属性参考】力48 智46 耐42 敏110</w:t>
      </w:r>
    </w:p>
    <w:p w14:paraId="16B17A0F">
      <w:r>
        <w:t>【掉落物】</w:t>
      </w:r>
    </w:p>
    <w:p w14:paraId="15783D7D">
      <w:r>
        <w:t xml:space="preserve">  · mh-f3-2 | 普通三阶风属性魔核</w:t>
      </w:r>
    </w:p>
    <w:p w14:paraId="497724D6">
      <w:r>
        <w:t xml:space="preserve">  · cl-578 | 风翼羽</w:t>
      </w:r>
    </w:p>
    <w:p w14:paraId="48BD2578">
      <w:r>
        <w:t xml:space="preserve">  · cl-436 | 虎牙风刃</w:t>
      </w:r>
    </w:p>
    <w:p w14:paraId="04398C44">
      <w:r>
        <w:t>---</w:t>
      </w:r>
    </w:p>
    <w:p w14:paraId="65FED8C1">
      <w:r>
        <w:t>【ID】WB-242</w:t>
      </w:r>
    </w:p>
    <w:p w14:paraId="5066B3DA">
      <w:r>
        <w:t>【名称】雷鬃狮</w:t>
      </w:r>
    </w:p>
    <w:p w14:paraId="62E6AFC0">
      <w:r>
        <w:t>【分类】雷</w:t>
      </w:r>
    </w:p>
    <w:p w14:paraId="37B38159">
      <w:r>
        <w:t>【品阶】三阶</w:t>
      </w:r>
    </w:p>
    <w:p w14:paraId="52755C55">
      <w:r>
        <w:t>【危险度】高</w:t>
      </w:r>
    </w:p>
    <w:p w14:paraId="57BB0EE3">
      <w:r>
        <w:t>【栖息地】雷霆峡谷石林区域</w:t>
      </w:r>
    </w:p>
    <w:p w14:paraId="2990D7BF">
      <w:r>
        <w:t>【外观】金色鬃毛间有电流跳跃，体形雄壮，四肢肌肉结实，目中带电光。</w:t>
      </w:r>
    </w:p>
    <w:p w14:paraId="6C92D04A">
      <w:r>
        <w:t>【体型】体长2.5米，肩高1.4米</w:t>
      </w:r>
    </w:p>
    <w:p w14:paraId="44A4C8C3">
      <w:r>
        <w:t>【核心能力】从鬃毛释放电弧形成电网困住敌人；怒吼时引发小范围雷暴。</w:t>
      </w:r>
    </w:p>
    <w:p w14:paraId="107945AF">
      <w:r>
        <w:t>【弱点】绝缘材料可阻断电网，大地斗气可引导雷电入地。</w:t>
      </w:r>
    </w:p>
    <w:p w14:paraId="3A87431F">
      <w:r>
        <w:t>【性情】高傲独立，遇到挑衅会暴怒，以雷电碾压对手。</w:t>
      </w:r>
    </w:p>
    <w:p w14:paraId="1CB28102">
      <w:r>
        <w:t>【稀有度】不常见</w:t>
      </w:r>
    </w:p>
    <w:p w14:paraId="025CC1B7">
      <w:r>
        <w:t>【战力参考】24</w:t>
      </w:r>
    </w:p>
    <w:p w14:paraId="2D95B049">
      <w:r>
        <w:t>【属性参考】力61 智56 耐48 敏78</w:t>
      </w:r>
    </w:p>
    <w:p w14:paraId="03728F50">
      <w:r>
        <w:t>【掉落物】</w:t>
      </w:r>
    </w:p>
    <w:p w14:paraId="6445F789">
      <w:r>
        <w:t xml:space="preserve">  · mh-l3-2 | 普通三阶雷属性魔核</w:t>
      </w:r>
    </w:p>
    <w:p w14:paraId="0CCC632C">
      <w:r>
        <w:t xml:space="preserve">  · cl-538 | 雷鬃毛</w:t>
      </w:r>
    </w:p>
    <w:p w14:paraId="639DE13E">
      <w:r>
        <w:t xml:space="preserve">  · cl-379 | 狮王电核</w:t>
      </w:r>
    </w:p>
    <w:p w14:paraId="1D50411A">
      <w:r>
        <w:t>---</w:t>
      </w:r>
    </w:p>
    <w:p w14:paraId="46D2FB83">
      <w:r>
        <w:t>【ID】WB-243</w:t>
      </w:r>
    </w:p>
    <w:p w14:paraId="1573AD7C">
      <w:r>
        <w:t>【名称】毒翼蛾</w:t>
      </w:r>
    </w:p>
    <w:p w14:paraId="5EC02C2D">
      <w:r>
        <w:t>【分类】毒</w:t>
      </w:r>
    </w:p>
    <w:p w14:paraId="69E130C1">
      <w:r>
        <w:t>【品阶】三阶</w:t>
      </w:r>
    </w:p>
    <w:p w14:paraId="2503DEA2">
      <w:r>
        <w:t>【危险度】中</w:t>
      </w:r>
    </w:p>
    <w:p w14:paraId="155BCFBA">
      <w:r>
        <w:t>【栖息地】沼泽湿地腐木林</w:t>
      </w:r>
    </w:p>
    <w:p w14:paraId="2B695024">
      <w:r>
        <w:t>【外观】翅膀灰白色带紫色斑纹，触须长而卷曲，腹部分节呈墨绿色，口器尖锐。</w:t>
      </w:r>
    </w:p>
    <w:p w14:paraId="7BCF99CD">
      <w:r>
        <w:t>【体型】翼展0.6米，体长0.2米</w:t>
      </w:r>
    </w:p>
    <w:p w14:paraId="78B45584">
      <w:r>
        <w:t>【核心能力】扇动翅膀散播毒鳞粉，接触皮肤致幻麻痹；从口器喷射腐蚀液。</w:t>
      </w:r>
    </w:p>
    <w:p w14:paraId="66B31A4E">
      <w:r>
        <w:t>【弱点】火焰斗气可焚烧毒粉，风系斗技可吹散粉末远离。</w:t>
      </w:r>
    </w:p>
    <w:p w14:paraId="1752F666">
      <w:r>
        <w:t>【性情】夜间活跃，遇敌先散布毒粉掩护，再伺机攻击。</w:t>
      </w:r>
    </w:p>
    <w:p w14:paraId="52960EE2">
      <w:r>
        <w:t>【稀有度】常见</w:t>
      </w:r>
    </w:p>
    <w:p w14:paraId="6C867820">
      <w:r>
        <w:t>【战力参考】22</w:t>
      </w:r>
    </w:p>
    <w:p w14:paraId="57450C3D">
      <w:r>
        <w:t>【属性参考】力36 智39 耐32 敏34</w:t>
      </w:r>
    </w:p>
    <w:p w14:paraId="1F5BBF7B">
      <w:r>
        <w:t>【掉落物】</w:t>
      </w:r>
    </w:p>
    <w:p w14:paraId="1DF6B0EE">
      <w:r>
        <w:t xml:space="preserve">  · mh-d3-1 | 劣质三阶毒属性魔核</w:t>
      </w:r>
    </w:p>
    <w:p w14:paraId="55ABB23E">
      <w:r>
        <w:t xml:space="preserve">  · cl-293 | 毒鳞粉</w:t>
      </w:r>
    </w:p>
    <w:p w14:paraId="6B2873D6">
      <w:r>
        <w:t xml:space="preserve">  · cl-456 | 蛾翼膜</w:t>
      </w:r>
    </w:p>
    <w:p w14:paraId="245A5580">
      <w:r>
        <w:t>---</w:t>
      </w:r>
    </w:p>
    <w:p w14:paraId="48D9D1CE">
      <w:r>
        <w:t>【ID】WB-244</w:t>
      </w:r>
    </w:p>
    <w:p w14:paraId="5E4E49D3">
      <w:r>
        <w:t>【名称】石甲蝎</w:t>
      </w:r>
    </w:p>
    <w:p w14:paraId="41D35E74">
      <w:r>
        <w:t>【分类】土</w:t>
      </w:r>
    </w:p>
    <w:p w14:paraId="1458446E">
      <w:r>
        <w:t>【品阶】三阶</w:t>
      </w:r>
    </w:p>
    <w:p w14:paraId="22063D88">
      <w:r>
        <w:t>【危险度】高</w:t>
      </w:r>
    </w:p>
    <w:p w14:paraId="5B2CD48E">
      <w:r>
        <w:t>【栖息地】戈壁沙漠地下裂缝</w:t>
      </w:r>
    </w:p>
    <w:p w14:paraId="6767F57C">
      <w:r>
        <w:t>【外观】外壳灰褐色如岩石，尾部弯曲带毒刺，螯肢巨大有力，八足粗壮。</w:t>
      </w:r>
    </w:p>
    <w:p w14:paraId="64D8F351">
      <w:r>
        <w:t>【体型】体长2米，尾长1.5米，肩高0.7米</w:t>
      </w:r>
    </w:p>
    <w:p w14:paraId="1386DA1F">
      <w:r>
        <w:t>【核心能力】用螯肢掘地制造沙陷坑困住目标；尾部毒刺注入土系毒素，石化肌肉。</w:t>
      </w:r>
    </w:p>
    <w:p w14:paraId="509E7AEF">
      <w:r>
        <w:t>【弱点】腹部甲壳薄弱，雷属性可穿透其土甲；水可软化沙土。</w:t>
      </w:r>
    </w:p>
    <w:p w14:paraId="2B814492">
      <w:r>
        <w:t>【性情】潜伏狩猎，一击必中，耐心极强，攻击后立即撤退。</w:t>
      </w:r>
    </w:p>
    <w:p w14:paraId="241D122B">
      <w:r>
        <w:t>【稀有度】不常见</w:t>
      </w:r>
    </w:p>
    <w:p w14:paraId="2B0C4E3E">
      <w:r>
        <w:t>【战力参考】24</w:t>
      </w:r>
    </w:p>
    <w:p w14:paraId="36CD17A3">
      <w:r>
        <w:t>【属性参考】力75 智36 耐89 敏45</w:t>
      </w:r>
    </w:p>
    <w:p w14:paraId="59308869">
      <w:r>
        <w:t>【掉落物】</w:t>
      </w:r>
    </w:p>
    <w:p w14:paraId="7A6007DC">
      <w:r>
        <w:t xml:space="preserve">  · mh-t3-2 | 普通三阶土属性魔核</w:t>
      </w:r>
    </w:p>
    <w:p w14:paraId="0AECB698">
      <w:r>
        <w:t xml:space="preserve">  · cl-464 | 蝎甲片</w:t>
      </w:r>
    </w:p>
    <w:p w14:paraId="156673E4">
      <w:r>
        <w:t xml:space="preserve">  · cl-262 | 毒刺囊</w:t>
      </w:r>
    </w:p>
    <w:p w14:paraId="32ABF106">
      <w:r>
        <w:t>---</w:t>
      </w:r>
    </w:p>
    <w:p w14:paraId="2D053258">
      <w:r>
        <w:t>【ID】WB-245</w:t>
      </w:r>
    </w:p>
    <w:p w14:paraId="7AAD8A39">
      <w:r>
        <w:t>【名称】翠翼蛇</w:t>
      </w:r>
    </w:p>
    <w:p w14:paraId="1C0F8714">
      <w:r>
        <w:t>【分类】木</w:t>
      </w:r>
    </w:p>
    <w:p w14:paraId="0186DFFC">
      <w:r>
        <w:t>【品阶】三阶</w:t>
      </w:r>
    </w:p>
    <w:p w14:paraId="338B4144">
      <w:r>
        <w:t>【危险度】中</w:t>
      </w:r>
    </w:p>
    <w:p w14:paraId="2D0ABD1D">
      <w:r>
        <w:t>【栖息地】古木丛林树冠层</w:t>
      </w:r>
    </w:p>
    <w:p w14:paraId="13DA5ED8">
      <w:r>
        <w:t>【外观】身体翠绿细长，背部有嫩绿薄翼，头小而尖，双目如碧玉。</w:t>
      </w:r>
    </w:p>
    <w:p w14:paraId="74073678">
      <w:r>
        <w:t>【体型】体长2.5米，粗如拇指</w:t>
      </w:r>
    </w:p>
    <w:p w14:paraId="4F5CF675">
      <w:r>
        <w:t>【核心能力】从薄翼释放木属性花粉致幻敌人；用身体勒缠目标并注入木系毒素。</w:t>
      </w:r>
    </w:p>
    <w:p w14:paraId="5A830367">
      <w:r>
        <w:t>【弱点】火属性斗气可焚烧花粉，风系可吹散，打断其致幻能力。</w:t>
      </w:r>
    </w:p>
    <w:p w14:paraId="344F183E">
      <w:r>
        <w:t>【性情】隐秘偷袭，不轻易露面，擅长伪装于枝叶中。</w:t>
      </w:r>
    </w:p>
    <w:p w14:paraId="43C514E4">
      <w:r>
        <w:t>【稀有度】不常见</w:t>
      </w:r>
    </w:p>
    <w:p w14:paraId="2C5D0EF5">
      <w:r>
        <w:t>【战力参考】22</w:t>
      </w:r>
    </w:p>
    <w:p w14:paraId="2D328DC9">
      <w:r>
        <w:t>【属性参考】力32 智36 耐42 敏30</w:t>
      </w:r>
    </w:p>
    <w:p w14:paraId="23382069">
      <w:r>
        <w:t>【掉落物】</w:t>
      </w:r>
    </w:p>
    <w:p w14:paraId="28F9631B">
      <w:r>
        <w:t xml:space="preserve">  · mh-m3-1 | 劣质三阶木属性魔核</w:t>
      </w:r>
    </w:p>
    <w:p w14:paraId="6E56A197">
      <w:r>
        <w:t xml:space="preserve">  · cl-410 | 翠翼膜</w:t>
      </w:r>
    </w:p>
    <w:p w14:paraId="2E3336E0">
      <w:r>
        <w:t xml:space="preserve">  · cl-440 | 蛇毒液</w:t>
      </w:r>
    </w:p>
    <w:p w14:paraId="55FB1FE6">
      <w:r>
        <w:t>---</w:t>
      </w:r>
    </w:p>
    <w:p w14:paraId="690F69C0">
      <w:r>
        <w:t>【ID】WB-246</w:t>
      </w:r>
    </w:p>
    <w:p w14:paraId="2F5B1565">
      <w:r>
        <w:t>【名称】暗影狼</w:t>
      </w:r>
    </w:p>
    <w:p w14:paraId="4EB60FB1">
      <w:r>
        <w:t>【分类】暗</w:t>
      </w:r>
    </w:p>
    <w:p w14:paraId="61523730">
      <w:r>
        <w:t>【品阶】三阶</w:t>
      </w:r>
    </w:p>
    <w:p w14:paraId="0AC5489C">
      <w:r>
        <w:t>【危险度】高</w:t>
      </w:r>
    </w:p>
    <w:p w14:paraId="321096FC">
      <w:r>
        <w:t>【栖息地】阴森林地暗雾弥漫处</w:t>
      </w:r>
    </w:p>
    <w:p w14:paraId="3A4C8A4E">
      <w:r>
        <w:t>【外观】通体暗黑色，眼睛为亮红色，毛皮有暗纹，狼吻锐利，尾巴长而蓬松。</w:t>
      </w:r>
    </w:p>
    <w:p w14:paraId="16841310">
      <w:r>
        <w:t>【体型】体长2米，肩高1.2米</w:t>
      </w:r>
    </w:p>
    <w:p w14:paraId="0FD7BE31">
      <w:r>
        <w:t>【核心能力】融入阴影中隐身，从暗处扑杀；释放暗影雾侵蚀敌人斗气。</w:t>
      </w:r>
    </w:p>
    <w:p w14:paraId="6A9E52BD">
      <w:r>
        <w:t>【弱点】强光斗技可驱散暗雾并破除隐身，光属性斗气克制。</w:t>
      </w:r>
    </w:p>
    <w:p w14:paraId="6D00DA73">
      <w:r>
        <w:t>【性情】群居狩猎，狡猾阴狠，不正面交锋，专偷袭落单者。</w:t>
      </w:r>
    </w:p>
    <w:p w14:paraId="2044276D">
      <w:r>
        <w:t>【稀有度】不常见</w:t>
      </w:r>
    </w:p>
    <w:p w14:paraId="2D31333E">
      <w:r>
        <w:t>【战力参考】23</w:t>
      </w:r>
    </w:p>
    <w:p w14:paraId="0E8DA3B7">
      <w:r>
        <w:t>【属性参考】力56 智59 耐39 敏43</w:t>
      </w:r>
    </w:p>
    <w:p w14:paraId="27886028">
      <w:r>
        <w:t>【掉落物】</w:t>
      </w:r>
    </w:p>
    <w:p w14:paraId="2ABB08CB">
      <w:r>
        <w:t xml:space="preserve">  · mh-a3-1 | 劣质三阶暗属性魔核</w:t>
      </w:r>
    </w:p>
    <w:p w14:paraId="31613265">
      <w:r>
        <w:t xml:space="preserve">  · cl-215 | 暗影狼牙</w:t>
      </w:r>
    </w:p>
    <w:p w14:paraId="08C58286">
      <w:r>
        <w:t xml:space="preserve">  · cl-381 | 狼毛暗核</w:t>
      </w:r>
    </w:p>
    <w:p w14:paraId="07D03AE7">
      <w:r>
        <w:t>---</w:t>
      </w:r>
    </w:p>
    <w:p w14:paraId="0330260D">
      <w:r>
        <w:t>【ID】WB-247</w:t>
      </w:r>
    </w:p>
    <w:p w14:paraId="1852999F">
      <w:r>
        <w:t>【名称】冰霜蛛</w:t>
      </w:r>
    </w:p>
    <w:p w14:paraId="0C9CADBB">
      <w:r>
        <w:t>【分类】冰</w:t>
      </w:r>
    </w:p>
    <w:p w14:paraId="2A75D034">
      <w:r>
        <w:t>【品阶】三阶</w:t>
      </w:r>
    </w:p>
    <w:p w14:paraId="70192A43">
      <w:r>
        <w:t>【危险度】中</w:t>
      </w:r>
    </w:p>
    <w:p w14:paraId="088F1E08">
      <w:r>
        <w:t>【栖息地】极寒冻土冰窟</w:t>
      </w:r>
    </w:p>
    <w:p w14:paraId="7BAB2F02">
      <w:r>
        <w:t>【外观】全身覆盖冰晶，八足细长带冰刺，腹部有霜纹，眼部冰蓝。</w:t>
      </w:r>
    </w:p>
    <w:p w14:paraId="6FBA4BCC">
      <w:r>
        <w:t>【体型】体长1.2米，肩高0.5米</w:t>
      </w:r>
    </w:p>
    <w:p w14:paraId="44631C42">
      <w:r>
        <w:t>【核心能力】喷射冰丝编织冰冻网困敌；从腹部释放极寒脉冲冻结周围水汽。</w:t>
      </w:r>
    </w:p>
    <w:p w14:paraId="7C8F8A7D">
      <w:r>
        <w:t>【弱点】火属性斗气可融冰丝，高温环境削弱其能力。</w:t>
      </w:r>
    </w:p>
    <w:p w14:paraId="12E847EC">
      <w:r>
        <w:t>【性情】冷血猎手，耐心潜伏，待猎物靠近后一击必杀。</w:t>
      </w:r>
    </w:p>
    <w:p w14:paraId="31BD26FC">
      <w:r>
        <w:t>【稀有度】常见</w:t>
      </w:r>
    </w:p>
    <w:p w14:paraId="1EE4B1C3">
      <w:r>
        <w:t>【战力参考】22</w:t>
      </w:r>
    </w:p>
    <w:p w14:paraId="29B4A8E2">
      <w:r>
        <w:t>【属性参考】力32 智39 耐35 敏34</w:t>
      </w:r>
    </w:p>
    <w:p w14:paraId="4F7DFD00">
      <w:r>
        <w:t>【掉落物】</w:t>
      </w:r>
    </w:p>
    <w:p w14:paraId="42B213A7">
      <w:r>
        <w:t xml:space="preserve">  · mh-b3-1 | 劣质三阶冰属性魔核</w:t>
      </w:r>
    </w:p>
    <w:p w14:paraId="62B5BC39">
      <w:r>
        <w:t xml:space="preserve">  · cl-142 | 冰蛛丝</w:t>
      </w:r>
    </w:p>
    <w:p w14:paraId="521824C1">
      <w:r>
        <w:t xml:space="preserve">  · cl-539 | 霜囊液</w:t>
      </w:r>
    </w:p>
    <w:p w14:paraId="1D984E73">
      <w:r>
        <w:t>---</w:t>
      </w:r>
    </w:p>
    <w:p w14:paraId="554A1470">
      <w:r>
        <w:t>【ID】WB-248</w:t>
      </w:r>
    </w:p>
    <w:p w14:paraId="651C911C">
      <w:r>
        <w:t>【名称】风纹鹿</w:t>
      </w:r>
    </w:p>
    <w:p w14:paraId="426FDC17">
      <w:r>
        <w:t>【分类】风</w:t>
      </w:r>
    </w:p>
    <w:p w14:paraId="6A2123DD">
      <w:r>
        <w:t>【品阶】三阶</w:t>
      </w:r>
    </w:p>
    <w:p w14:paraId="34F63B58">
      <w:r>
        <w:t>【危险度】低</w:t>
      </w:r>
    </w:p>
    <w:p w14:paraId="7F25E8AD">
      <w:r>
        <w:t>【栖息地】风谷草原</w:t>
      </w:r>
    </w:p>
    <w:p w14:paraId="795D4EA3">
      <w:r>
        <w:t>【外观】体态优雅，鹿毛淡青色，鹿角有螺旋纹，蹄轻而带风痕，眼如天空般清澈。</w:t>
      </w:r>
    </w:p>
    <w:p w14:paraId="33D63CFC">
      <w:r>
        <w:t>【体型】体长1.8米，肩高1.3米</w:t>
      </w:r>
    </w:p>
    <w:p w14:paraId="6F7690FE">
      <w:r>
        <w:t>【核心能力】奔跑时引发旋风加速自身，瞬间跨越百米；从蹄下释放风刃切割目标。</w:t>
      </w:r>
    </w:p>
    <w:p w14:paraId="4E39B3E6">
      <w:r>
        <w:t>【弱点】束缚类斗技可限制其速度，大地斗气可打断风场。</w:t>
      </w:r>
    </w:p>
    <w:p w14:paraId="3027B757">
      <w:r>
        <w:t>【性情】温顺敏感，遇敌以逃跑为主，被逼无奈时会反击。</w:t>
      </w:r>
    </w:p>
    <w:p w14:paraId="63C1D610">
      <w:r>
        <w:t>【稀有度】不常见</w:t>
      </w:r>
    </w:p>
    <w:p w14:paraId="0EB39F50">
      <w:r>
        <w:t>【战力参考】21</w:t>
      </w:r>
    </w:p>
    <w:p w14:paraId="075C427D">
      <w:r>
        <w:t>【属性参考】力17 智16 耐15 敏39</w:t>
      </w:r>
    </w:p>
    <w:p w14:paraId="2E723EAD">
      <w:r>
        <w:t>【掉落物】</w:t>
      </w:r>
    </w:p>
    <w:p w14:paraId="76257CFA">
      <w:r>
        <w:t xml:space="preserve">  · mh-f3-1 | 劣质三阶风属性魔核</w:t>
      </w:r>
    </w:p>
    <w:p w14:paraId="0A2907BB">
      <w:r>
        <w:t xml:space="preserve">  · cl-575 | 风纹角</w:t>
      </w:r>
    </w:p>
    <w:p w14:paraId="013A6D1C">
      <w:r>
        <w:t xml:space="preserve">  · cl-601 | 鹿蹄风痕</w:t>
      </w:r>
    </w:p>
    <w:p w14:paraId="30816351">
      <w:r>
        <w:t>---</w:t>
      </w:r>
    </w:p>
    <w:p w14:paraId="0EA6B0A7">
      <w:r>
        <w:t>【ID】WB-249</w:t>
      </w:r>
    </w:p>
    <w:p w14:paraId="7CC8C463">
      <w:r>
        <w:t>【名称】雷光雀</w:t>
      </w:r>
    </w:p>
    <w:p w14:paraId="33BFF25F">
      <w:r>
        <w:t>【分类】雷</w:t>
      </w:r>
    </w:p>
    <w:p w14:paraId="609108F4">
      <w:r>
        <w:t>【品阶】三阶</w:t>
      </w:r>
    </w:p>
    <w:p w14:paraId="06FFAF20">
      <w:r>
        <w:t>【危险度】低</w:t>
      </w:r>
    </w:p>
    <w:p w14:paraId="10090CBB">
      <w:r>
        <w:t>【栖息地】雷暴山脉高树</w:t>
      </w:r>
    </w:p>
    <w:p w14:paraId="16BD682C">
      <w:r>
        <w:t>【外观】羽毛银灰色带雷电纹路，尾羽修长，喙呈金色，双目带电光。</w:t>
      </w:r>
    </w:p>
    <w:p w14:paraId="0D3935A4">
      <w:r>
        <w:t>【体型】体长0.3米，翼展0.5米</w:t>
      </w:r>
    </w:p>
    <w:p w14:paraId="694297AB">
      <w:r>
        <w:t>【核心能力】从喙部释放小型电击麻痹小动物；快速飞动时留下电网痕迹干扰敌人。</w:t>
      </w:r>
    </w:p>
    <w:p w14:paraId="79110C9A">
      <w:r>
        <w:t>【弱点】大地斗器可引导雷电入地，绝缘布料可隔绝电击。</w:t>
      </w:r>
    </w:p>
    <w:p w14:paraId="677C575F">
      <w:r>
        <w:t>【性情】活泼好动，常群聚飞行，遇敌以雷电骚扰为主。</w:t>
      </w:r>
    </w:p>
    <w:p w14:paraId="64137DE6">
      <w:r>
        <w:t>【稀有度】常见</w:t>
      </w:r>
    </w:p>
    <w:p w14:paraId="6013E899">
      <w:r>
        <w:t>【战力参考】21</w:t>
      </w:r>
    </w:p>
    <w:p w14:paraId="2D511BD7">
      <w:r>
        <w:t>【属性参考】力22 智20 耐17 敏27</w:t>
      </w:r>
    </w:p>
    <w:p w14:paraId="6905C0D9">
      <w:r>
        <w:t>【掉落物】</w:t>
      </w:r>
    </w:p>
    <w:p w14:paraId="35DC48C8">
      <w:r>
        <w:t xml:space="preserve">  · mh-l3-1 | 劣质三阶雷属性魔核</w:t>
      </w:r>
    </w:p>
    <w:p w14:paraId="68E3438E">
      <w:r>
        <w:t xml:space="preserve">  · cl-507 | 雷光羽</w:t>
      </w:r>
    </w:p>
    <w:p w14:paraId="5F8224E7">
      <w:r>
        <w:t xml:space="preserve">  · cl-591 | 鸟喙电核</w:t>
      </w:r>
    </w:p>
    <w:p w14:paraId="2EA6178C">
      <w:r>
        <w:t>---</w:t>
      </w:r>
    </w:p>
    <w:p w14:paraId="387FB765">
      <w:r>
        <w:t>【ID】WB-250</w:t>
      </w:r>
    </w:p>
    <w:p w14:paraId="3908C1BF">
      <w:r>
        <w:t>【名称】水毒蟾</w:t>
      </w:r>
    </w:p>
    <w:p w14:paraId="0F7264BF">
      <w:r>
        <w:t>【分类】水/毒</w:t>
      </w:r>
    </w:p>
    <w:p w14:paraId="6B5D548A">
      <w:r>
        <w:t>【品阶】三阶</w:t>
      </w:r>
    </w:p>
    <w:p w14:paraId="61F0280C">
      <w:r>
        <w:t>【危险度】中</w:t>
      </w:r>
    </w:p>
    <w:p w14:paraId="6ECD2C18">
      <w:r>
        <w:t>【栖息地】湿地泥沼浅水区</w:t>
      </w:r>
    </w:p>
    <w:p w14:paraId="70755A13">
      <w:r>
        <w:t>【外观】体表灰绿色带暗色斑块，背部有脓包，眼睛金黄，四肢带蹼。</w:t>
      </w:r>
    </w:p>
    <w:p w14:paraId="2B144602">
      <w:r>
        <w:t>【体型】体长0.6米，肩高0.3米</w:t>
      </w:r>
    </w:p>
    <w:p w14:paraId="65C39EC1">
      <w:r>
        <w:t>【核心能力】从皮肤分泌剧毒黏液污染水源或接触中毒；从口喷水柱带毒腐蚀。</w:t>
      </w:r>
    </w:p>
    <w:p w14:paraId="2D0493BE">
      <w:r>
        <w:t>【弱点】火属性斗气可蒸发水柱并焚烧毒液，净化类斗技可解毒。</w:t>
      </w:r>
    </w:p>
    <w:p w14:paraId="69DEB32A">
      <w:r>
        <w:t>【性情】阴险潜伏，遇敌先释放毒水，再伺机逃脱。</w:t>
      </w:r>
    </w:p>
    <w:p w14:paraId="3797A35F">
      <w:r>
        <w:t>【稀有度】不常见</w:t>
      </w:r>
    </w:p>
    <w:p w14:paraId="2DCA8D9D">
      <w:r>
        <w:t>【战力参考】22</w:t>
      </w:r>
    </w:p>
    <w:p w14:paraId="4E11B589">
      <w:r>
        <w:t>【属性参考】力32 智36 耐35 敏38</w:t>
      </w:r>
    </w:p>
    <w:p w14:paraId="50F8C563">
      <w:r>
        <w:t>【掉落物】</w:t>
      </w:r>
    </w:p>
    <w:p w14:paraId="6C6645F3">
      <w:r>
        <w:t xml:space="preserve">  · mh-h3-1 | 劣质三阶水/毒属性魔核</w:t>
      </w:r>
    </w:p>
    <w:p w14:paraId="329100BC">
      <w:r>
        <w:t xml:space="preserve">  · cl-289 | 毒蟾皮</w:t>
      </w:r>
    </w:p>
    <w:p w14:paraId="191C5E92">
      <w:r>
        <w:t xml:space="preserve">  · cl-296 | 水毒液囊</w:t>
      </w:r>
    </w:p>
    <w:p w14:paraId="5F1274A3">
      <w:r>
        <w:t>---</w:t>
      </w:r>
    </w:p>
    <w:p w14:paraId="57A25CFA">
      <w:r>
        <w:t>【ID】WB-251</w:t>
      </w:r>
    </w:p>
    <w:p w14:paraId="4D9B272E">
      <w:r>
        <w:t>【名称】木岩猿</w:t>
      </w:r>
    </w:p>
    <w:p w14:paraId="4516C13A">
      <w:r>
        <w:t>【分类】木/土</w:t>
      </w:r>
    </w:p>
    <w:p w14:paraId="116B19E4">
      <w:r>
        <w:t>【品阶】三阶</w:t>
      </w:r>
    </w:p>
    <w:p w14:paraId="72229263">
      <w:r>
        <w:t>【危险度】中</w:t>
      </w:r>
    </w:p>
    <w:p w14:paraId="28AB4716">
      <w:r>
        <w:t>【栖息地】林业山脉交界陡坡</w:t>
      </w:r>
    </w:p>
    <w:p w14:paraId="2BD8462B">
      <w:r>
        <w:t>【外观】体毛棕绿相间，四肢粗壮，手指带木质倒刺，背部有岩石状疣。</w:t>
      </w:r>
    </w:p>
    <w:p w14:paraId="11098E8C">
      <w:r>
        <w:t>【体型】体高1.8米，双臂展开2.5米</w:t>
      </w:r>
    </w:p>
    <w:p w14:paraId="27EAA411">
      <w:r>
        <w:t>【核心能力】从地面汲取土石凝聚成石拳增强攻击力；催动藤蔓缠绕目标。</w:t>
      </w:r>
    </w:p>
    <w:p w14:paraId="379FE36E">
      <w:r>
        <w:t>【弱点】火属性可焚藤蔓，冰属性可冻僵其四肢，打断其汲取。</w:t>
      </w:r>
    </w:p>
    <w:p w14:paraId="3206148F">
      <w:r>
        <w:t>【性情】好斗暴躁，会主动攻击闯入领地的人类。</w:t>
      </w:r>
    </w:p>
    <w:p w14:paraId="79F29D3C">
      <w:r>
        <w:t>【稀有度】不常见</w:t>
      </w:r>
    </w:p>
    <w:p w14:paraId="1B57B4B2">
      <w:r>
        <w:t>【战力参考】23</w:t>
      </w:r>
    </w:p>
    <w:p w14:paraId="2558A2F2">
      <w:r>
        <w:t>【属性参考】力45 智50 耐59 敏43</w:t>
      </w:r>
    </w:p>
    <w:p w14:paraId="7DE28604">
      <w:r>
        <w:t>【掉落物】</w:t>
      </w:r>
    </w:p>
    <w:p w14:paraId="3D8EE62C">
      <w:r>
        <w:t xml:space="preserve">  · mh-h3-1 | 劣质三阶木/土属性魔核</w:t>
      </w:r>
    </w:p>
    <w:p w14:paraId="4B718181">
      <w:r>
        <w:t xml:space="preserve">  · cl-397 | 石猿毛</w:t>
      </w:r>
    </w:p>
    <w:p w14:paraId="1DE28B45">
      <w:r>
        <w:t xml:space="preserve">  · cl-243 | 木岩疣粉</w:t>
      </w:r>
    </w:p>
    <w:p w14:paraId="353B25B3">
      <w:r>
        <w:t>---</w:t>
      </w:r>
    </w:p>
    <w:p w14:paraId="17A1AFD0">
      <w:r>
        <w:t>【ID】WB-252</w:t>
      </w:r>
    </w:p>
    <w:p w14:paraId="7CED02A9">
      <w:r>
        <w:t>【名称】暗影鸦</w:t>
      </w:r>
    </w:p>
    <w:p w14:paraId="735DDE21">
      <w:r>
        <w:t>【分类】暗</w:t>
      </w:r>
    </w:p>
    <w:p w14:paraId="4EE59969">
      <w:r>
        <w:t>【品阶】三阶</w:t>
      </w:r>
    </w:p>
    <w:p w14:paraId="7C230A7A">
      <w:r>
        <w:t>【危险度】中</w:t>
      </w:r>
    </w:p>
    <w:p w14:paraId="2A8E615B">
      <w:r>
        <w:t>【栖息地】荒废古堡塔顶</w:t>
      </w:r>
    </w:p>
    <w:p w14:paraId="3839EAB0">
      <w:r>
        <w:t>【外观】漆黑羽毛，喙和爪为灰色，双眼血红色，羽毛边缘有暗影流动。</w:t>
      </w:r>
    </w:p>
    <w:p w14:paraId="30ABA696">
      <w:r>
        <w:t>【体型】体长0.5米，翼展1米</w:t>
      </w:r>
    </w:p>
    <w:p w14:paraId="0A6E95CD">
      <w:r>
        <w:t>【核心能力】从双翼放出暗影球干扰视线；通过尖啸削弱敌人灵魂防御。</w:t>
      </w:r>
    </w:p>
    <w:p w14:paraId="3031D04F">
      <w:r>
        <w:t>【弱点】强光可驱散暗影球，灵魂防御斗技可抵抗尖啸。</w:t>
      </w:r>
    </w:p>
    <w:p w14:paraId="0123FBFF">
      <w:r>
        <w:t>【性情】狡猾群体，常集群骚扰猎物，再趁乱偷袭。</w:t>
      </w:r>
    </w:p>
    <w:p w14:paraId="14D715CC">
      <w:r>
        <w:t>【稀有度】常见</w:t>
      </w:r>
    </w:p>
    <w:p w14:paraId="18170897">
      <w:r>
        <w:t>【战力参考】22</w:t>
      </w:r>
    </w:p>
    <w:p w14:paraId="18F54D50">
      <w:r>
        <w:t>【属性参考】力40 智42 耐28 敏30</w:t>
      </w:r>
    </w:p>
    <w:p w14:paraId="67C3EC58">
      <w:r>
        <w:t>【掉落物】</w:t>
      </w:r>
    </w:p>
    <w:p w14:paraId="7F5B5C79">
      <w:r>
        <w:t xml:space="preserve">  · mh-a3-1 | 劣质三阶暗属性魔核</w:t>
      </w:r>
    </w:p>
    <w:p w14:paraId="0CDC5AF2">
      <w:r>
        <w:t xml:space="preserve">  · cl-231 | 暗羽</w:t>
      </w:r>
    </w:p>
    <w:p w14:paraId="75F7A6A2">
      <w:r>
        <w:t xml:space="preserve">  · cl-592 | 鸦眼血晶</w:t>
      </w:r>
    </w:p>
    <w:p w14:paraId="104C272B">
      <w:r>
        <w:t>---</w:t>
      </w:r>
    </w:p>
    <w:p w14:paraId="277BAB4C">
      <w:r>
        <w:t>【ID】WB-253</w:t>
      </w:r>
    </w:p>
    <w:p w14:paraId="0A78E546">
      <w:r>
        <w:t>【名称】熔岩蝎</w:t>
      </w:r>
    </w:p>
    <w:p w14:paraId="5C5BFE80">
      <w:r>
        <w:t>【分类】火/土</w:t>
      </w:r>
    </w:p>
    <w:p w14:paraId="7DB484E0">
      <w:r>
        <w:t>【品阶】三阶</w:t>
      </w:r>
    </w:p>
    <w:p w14:paraId="232F9E2F">
      <w:r>
        <w:t>【危险度】高</w:t>
      </w:r>
    </w:p>
    <w:p w14:paraId="11292D26">
      <w:r>
        <w:t>【栖息地】火山脚下熔岩石滩</w:t>
      </w:r>
    </w:p>
    <w:p w14:paraId="2E430060">
      <w:r>
        <w:t>【外观】外壳暗红色布满裂纹，尾部有熔岩球，螯肢巨大带火尖，八足爬行。</w:t>
      </w:r>
    </w:p>
    <w:p w14:paraId="3F14E969">
      <w:r>
        <w:t>【体型】体长1.8米，尾长1.2米，肩高0.6米</w:t>
      </w:r>
    </w:p>
    <w:p w14:paraId="5FC9E23D">
      <w:r>
        <w:t>【核心能力】从尾部喷吐熔岩球命中爆炸；用螯肢砸地引发地面裂开喷火。</w:t>
      </w:r>
    </w:p>
    <w:p w14:paraId="17B61C72">
      <w:r>
        <w:t>【弱点】水属性可冷却熔岩，冰属性可冻结其外壳使其脆弱。</w:t>
      </w:r>
    </w:p>
    <w:p w14:paraId="0DC90FA3">
      <w:r>
        <w:t>【性情】暴虐残忍，会主动追杀视野内的活物。</w:t>
      </w:r>
    </w:p>
    <w:p w14:paraId="3EFD8840">
      <w:r>
        <w:t>【稀有度】不常见</w:t>
      </w:r>
    </w:p>
    <w:p w14:paraId="44D374FC">
      <w:r>
        <w:t>【战力参考】24</w:t>
      </w:r>
    </w:p>
    <w:p w14:paraId="627D1F59">
      <w:r>
        <w:t>【属性参考】力88 智41 耐65 敏52</w:t>
      </w:r>
    </w:p>
    <w:p w14:paraId="2141F4E5">
      <w:r>
        <w:t>【掉落物】</w:t>
      </w:r>
    </w:p>
    <w:p w14:paraId="3F549F7D">
      <w:r>
        <w:t xml:space="preserve">  · mh-h3-2 | 普通三阶火/土属性魔核</w:t>
      </w:r>
    </w:p>
    <w:p w14:paraId="54635D8F">
      <w:r>
        <w:t xml:space="preserve">  · cl-355 | 熔岩壳片</w:t>
      </w:r>
    </w:p>
    <w:p w14:paraId="3EB6EBCE">
      <w:r>
        <w:t xml:space="preserve">  · cl-463 | 蝎尾火囊</w:t>
      </w:r>
    </w:p>
    <w:p w14:paraId="11193DFA">
      <w:r>
        <w:t>---</w:t>
      </w:r>
    </w:p>
    <w:p w14:paraId="41C1449A">
      <w:r>
        <w:t>【ID】WB-254</w:t>
      </w:r>
    </w:p>
    <w:p w14:paraId="1C32EE2E">
      <w:r>
        <w:t>【名称】风雷雕</w:t>
      </w:r>
    </w:p>
    <w:p w14:paraId="4C5AD89C">
      <w:r>
        <w:t>【分类】风/雷</w:t>
      </w:r>
    </w:p>
    <w:p w14:paraId="0E25AAF5">
      <w:r>
        <w:t>【品阶】三阶</w:t>
      </w:r>
    </w:p>
    <w:p w14:paraId="4507ECE3">
      <w:r>
        <w:t>【危险度】高</w:t>
      </w:r>
    </w:p>
    <w:p w14:paraId="4D4E134D">
      <w:r>
        <w:t>【栖息地】天雷峰顶云端</w:t>
      </w:r>
    </w:p>
    <w:p w14:paraId="620AED18">
      <w:r>
        <w:t>【外观】羽毛银灰色带蓝紫色电纹，双翼巨大，喙如铁钩，目光锐利。</w:t>
      </w:r>
    </w:p>
    <w:p w14:paraId="17306E85">
      <w:r>
        <w:t>【体型】体长2.5米，翼展7米，肩高1.5米</w:t>
      </w:r>
    </w:p>
    <w:p w14:paraId="5A141728">
      <w:r>
        <w:t>【核心能力】从翼间释放风和雷混合的龙卷风刃切割敌人；俯冲时全身带电撞击。</w:t>
      </w:r>
    </w:p>
    <w:p w14:paraId="4DBAB0BF">
      <w:r>
        <w:t>【弱点】地面型防御斗技可阻挡俯冲，绝缘材料可减少雷伤。</w:t>
      </w:r>
    </w:p>
    <w:p w14:paraId="4F59DC86">
      <w:r>
        <w:t>【性情】高傲冷酷，视低空生灵为猎物，俯冲捕猎精准致命。</w:t>
      </w:r>
    </w:p>
    <w:p w14:paraId="75F458AE">
      <w:r>
        <w:t>【稀有度】稀有</w:t>
      </w:r>
    </w:p>
    <w:p w14:paraId="06809667">
      <w:r>
        <w:t>【战力参考】25</w:t>
      </w:r>
    </w:p>
    <w:p w14:paraId="4D0C3188">
      <w:r>
        <w:t>【属性参考】力56 智54 耐49 敏129</w:t>
      </w:r>
    </w:p>
    <w:p w14:paraId="07425EE0">
      <w:r>
        <w:t>【掉落物】</w:t>
      </w:r>
    </w:p>
    <w:p w14:paraId="54B1D85D">
      <w:r>
        <w:t xml:space="preserve">  · mh-h3-2 | 普通三阶风/雷属性魔核</w:t>
      </w:r>
    </w:p>
    <w:p w14:paraId="1B830E35">
      <w:r>
        <w:t xml:space="preserve">  · cl-584 | 风雷羽</w:t>
      </w:r>
    </w:p>
    <w:p w14:paraId="32B9D263">
      <w:r>
        <w:t xml:space="preserve">  · cl-501 | 雕喙电核</w:t>
      </w:r>
    </w:p>
    <w:p w14:paraId="3967AA79">
      <w:r>
        <w:t>---</w:t>
      </w:r>
    </w:p>
    <w:p w14:paraId="26ABC348">
      <w:r>
        <w:t>【ID】WB-255</w:t>
      </w:r>
    </w:p>
    <w:p w14:paraId="7802DD16">
      <w:r>
        <w:t>【名称】焰棘蜥</w:t>
      </w:r>
    </w:p>
    <w:p w14:paraId="10227F11">
      <w:r>
        <w:t>【分类】火</w:t>
      </w:r>
    </w:p>
    <w:p w14:paraId="67B220CA">
      <w:r>
        <w:t>【品阶】三阶</w:t>
      </w:r>
    </w:p>
    <w:p w14:paraId="293828EB">
      <w:r>
        <w:t>【危险度】中</w:t>
      </w:r>
    </w:p>
    <w:p w14:paraId="47C0D99E">
      <w:r>
        <w:t>【栖息地】魔兽山脉南坡的熔岩裂隙带</w:t>
      </w:r>
    </w:p>
    <w:p w14:paraId="47F1D440">
      <w:r>
        <w:t>【外观】通体赤红鳞甲，背脊生有七根倒钩火棘，尾部末端燃烧着永不熄灭的蓝焰，瞳孔呈竖线状的金色。</w:t>
      </w:r>
    </w:p>
    <w:p w14:paraId="0231F450">
      <w:r>
        <w:t>【体型】体长2.1米，肩高0.8米</w:t>
      </w:r>
    </w:p>
    <w:p w14:paraId="60578EA2">
      <w:r>
        <w:t>【核心能力】火棘散射：从背脊射出燃烧的棘刺，覆盖10米范围；熔岩潜行：可潜入半熔岩地表短暂移动。</w:t>
      </w:r>
    </w:p>
    <w:p w14:paraId="1B496D20">
      <w:r>
        <w:t>【弱点】水属性攻击可令其鳞甲冷却脆化，失去防御力。</w:t>
      </w:r>
    </w:p>
    <w:p w14:paraId="26E7602C">
      <w:r>
        <w:t>【性情】领地意识强，会主动攻击接近的人类，但不会追击过远。</w:t>
      </w:r>
    </w:p>
    <w:p w14:paraId="54B88317">
      <w:r>
        <w:t>【稀有度】常见</w:t>
      </w:r>
    </w:p>
    <w:p w14:paraId="25533906">
      <w:r>
        <w:t>【战力参考】23</w:t>
      </w:r>
    </w:p>
    <w:p w14:paraId="0E248228">
      <w:r>
        <w:t>【属性参考】力73 智34 耐54 敏43</w:t>
      </w:r>
    </w:p>
    <w:p w14:paraId="02119BFB">
      <w:r>
        <w:t>【掉落物】</w:t>
      </w:r>
    </w:p>
    <w:p w14:paraId="007ABA84">
      <w:r>
        <w:t xml:space="preserve">  · mh-h3-1 | 劣质三阶火属性魔核</w:t>
      </w:r>
    </w:p>
    <w:p w14:paraId="51556539">
      <w:r>
        <w:t xml:space="preserve">  · cl-329 | 火棘刺</w:t>
      </w:r>
    </w:p>
    <w:p w14:paraId="0F9797C9">
      <w:r>
        <w:t xml:space="preserve">  · cl-100 | 焰鳞片</w:t>
      </w:r>
    </w:p>
    <w:p w14:paraId="2AF257AA">
      <w:r>
        <w:t>---</w:t>
      </w:r>
    </w:p>
    <w:p w14:paraId="41EA68B8">
      <w:r>
        <w:t>【ID】WB-256</w:t>
      </w:r>
    </w:p>
    <w:p w14:paraId="6F1C4E92">
      <w:r>
        <w:t>【名称】霜角蟒</w:t>
      </w:r>
    </w:p>
    <w:p w14:paraId="7340C658">
      <w:r>
        <w:t>【分类】冰</w:t>
      </w:r>
    </w:p>
    <w:p w14:paraId="0B3C955A">
      <w:r>
        <w:t>【品阶】三阶</w:t>
      </w:r>
    </w:p>
    <w:p w14:paraId="73554373">
      <w:r>
        <w:t>【危险度】高</w:t>
      </w:r>
    </w:p>
    <w:p w14:paraId="0D8A5AF8">
      <w:r>
        <w:t>【栖息地】极北冰原的冰窟洞穴</w:t>
      </w:r>
    </w:p>
    <w:p w14:paraId="498C75A7">
      <w:r>
        <w:t>【外观】浑身覆盖淡蓝色冰晶鳞片，额头生有螺旋冰角，蛇信分叉如冰丝，游动时周围空气会凝结成霜雾。</w:t>
      </w:r>
    </w:p>
    <w:p w14:paraId="7218D28A">
      <w:r>
        <w:t>【体型】体长5米，躯体直径0.3米</w:t>
      </w:r>
    </w:p>
    <w:p w14:paraId="445D28B0">
      <w:r>
        <w:t>【核心能力】寒冰吐息：喷出零下50度的冰雾，可使目标在3秒内冻僵；冰角穿刺：用头部冰角发动突刺，洞穿铁甲。</w:t>
      </w:r>
    </w:p>
    <w:p w14:paraId="2D3C9EFF">
      <w:r>
        <w:t>【弱点】火属性斗气可融化其冰甲，使移动速度降低。</w:t>
      </w:r>
    </w:p>
    <w:p w14:paraId="5D3285D8">
      <w:r>
        <w:t>【性情】潜伏于冰窟顶壁，伏击路过的猎物，极为狡诈。</w:t>
      </w:r>
    </w:p>
    <w:p w14:paraId="4D1003FB">
      <w:r>
        <w:t>【稀有度】不常见</w:t>
      </w:r>
    </w:p>
    <w:p w14:paraId="25D8B427">
      <w:r>
        <w:t>【战力参考】25</w:t>
      </w:r>
    </w:p>
    <w:p w14:paraId="1C26A430">
      <w:r>
        <w:t>【属性参考】力64 智78 耐70 敏68</w:t>
      </w:r>
    </w:p>
    <w:p w14:paraId="79503942">
      <w:r>
        <w:t>【掉落物】</w:t>
      </w:r>
    </w:p>
    <w:p w14:paraId="048372FB">
      <w:r>
        <w:t xml:space="preserve">  · mh-b3-2 | 普通三阶冰属性魔核</w:t>
      </w:r>
    </w:p>
    <w:p w14:paraId="1321D9C9">
      <w:r>
        <w:t xml:space="preserve">  · cl-146 | 冰角</w:t>
      </w:r>
    </w:p>
    <w:p w14:paraId="7BF4E1A5">
      <w:r>
        <w:t xml:space="preserve">  · cl-150 | 冰鳞片</w:t>
      </w:r>
    </w:p>
    <w:p w14:paraId="5309EDFB">
      <w:r>
        <w:t>---</w:t>
      </w:r>
    </w:p>
    <w:p w14:paraId="1BF2F7D4">
      <w:r>
        <w:t>【ID】WB-257</w:t>
      </w:r>
    </w:p>
    <w:p w14:paraId="48325A78">
      <w:r>
        <w:t>【名称】狂风枭</w:t>
      </w:r>
    </w:p>
    <w:p w14:paraId="6C8D1D41">
      <w:r>
        <w:t>【分类】风</w:t>
      </w:r>
    </w:p>
    <w:p w14:paraId="6901C76F">
      <w:r>
        <w:t>【品阶】三阶</w:t>
      </w:r>
    </w:p>
    <w:p w14:paraId="36DCAA14">
      <w:r>
        <w:t>【危险度】低</w:t>
      </w:r>
    </w:p>
    <w:p w14:paraId="0DF53243">
      <w:r>
        <w:t>【栖息地】黑角域边缘的断崖峭壁</w:t>
      </w:r>
    </w:p>
    <w:p w14:paraId="6A4FB1CC">
      <w:r>
        <w:t>【外观】羽毛呈灰白色，双翼展开时有隐隐风纹流转，头部两侧长有三根翎羽如刀刃般锋利，瞳孔青白。</w:t>
      </w:r>
    </w:p>
    <w:p w14:paraId="7D430324">
      <w:r>
        <w:t>【体型】翼展3.5米，体长1米</w:t>
      </w:r>
    </w:p>
    <w:p w14:paraId="00B044C7">
      <w:r>
        <w:t>【核心能力】风刃切割：双翼挥出三道无形风刃，可切断碗口粗的树木；急降扑击：从高空俯冲，时速可达120公里。</w:t>
      </w:r>
    </w:p>
    <w:p w14:paraId="7745DDEB">
      <w:r>
        <w:t>【弱点】雷属性斗气可干扰其气流感应，使其失控坠地。</w:t>
      </w:r>
    </w:p>
    <w:p w14:paraId="7ADC938E">
      <w:r>
        <w:t>【性情】白天活跃，对动静敏感，但不会主动攻击大型生物。</w:t>
      </w:r>
    </w:p>
    <w:p w14:paraId="2F23AC09">
      <w:r>
        <w:t>【稀有度】常见</w:t>
      </w:r>
    </w:p>
    <w:p w14:paraId="34DDCDB8">
      <w:r>
        <w:t>【战力参考】22</w:t>
      </w:r>
    </w:p>
    <w:p w14:paraId="4E6DCB76">
      <w:r>
        <w:t>【属性参考】力28 智27 耐24 敏65</w:t>
      </w:r>
    </w:p>
    <w:p w14:paraId="3FDD73F5">
      <w:r>
        <w:t>【掉落物】</w:t>
      </w:r>
    </w:p>
    <w:p w14:paraId="2D3C8AE5">
      <w:r>
        <w:t xml:space="preserve">  · mh-f3-1 | 劣质三阶风属性魔核</w:t>
      </w:r>
    </w:p>
    <w:p w14:paraId="32491467">
      <w:r>
        <w:t xml:space="preserve">  · cl-102 | 风翎羽</w:t>
      </w:r>
    </w:p>
    <w:p w14:paraId="6712E36D">
      <w:r>
        <w:t xml:space="preserve">  · cl-488 | 锋利爪</w:t>
      </w:r>
    </w:p>
    <w:p w14:paraId="0A6D0BF2">
      <w:r>
        <w:t>---</w:t>
      </w:r>
    </w:p>
    <w:p w14:paraId="67D65FD9">
      <w:r>
        <w:t>【ID】WB-258</w:t>
      </w:r>
    </w:p>
    <w:p w14:paraId="27AFF8B3">
      <w:r>
        <w:t>【名称】岩甲龟</w:t>
      </w:r>
    </w:p>
    <w:p w14:paraId="01B20F77">
      <w:r>
        <w:t>【分类】土</w:t>
      </w:r>
    </w:p>
    <w:p w14:paraId="1FCD04CE">
      <w:r>
        <w:t>【品阶】三阶</w:t>
      </w:r>
    </w:p>
    <w:p w14:paraId="57CEC31B">
      <w:r>
        <w:t>【危险度】低</w:t>
      </w:r>
    </w:p>
    <w:p w14:paraId="582AA64F">
      <w:r>
        <w:t>【栖息地】魔兽山脉外围的碎石河流沿岸</w:t>
      </w:r>
    </w:p>
    <w:p w14:paraId="37C947C3">
      <w:r>
        <w:t>【外观】龟壳由多层青灰色岩石板叠压而成，边缘长有苔藓，四肢粗壮如石柱，头部呈三角状，眼神呆滞。</w:t>
      </w:r>
    </w:p>
    <w:p w14:paraId="410114CE">
      <w:r>
        <w:t>【体型】壳长2.5米，宽1.8米，高0.9米</w:t>
      </w:r>
    </w:p>
    <w:p w14:paraId="2B5AEADD">
      <w:r>
        <w:t>【核心能力】岩石护盾：在周身凝聚一层石质屏障，可硬接斗师全力一击；地动冲撞：以岩石护甲发动冲撞，震裂地面3米范围。</w:t>
      </w:r>
    </w:p>
    <w:p w14:paraId="64194D2A">
      <w:r>
        <w:t>【弱点】腹部无甲防护，翻倒后极为脆弱。</w:t>
      </w:r>
    </w:p>
    <w:p w14:paraId="1B349D8B">
      <w:r>
        <w:t>【性情】反应迟钝，只要不靠近其巢穴就不会攻击。</w:t>
      </w:r>
    </w:p>
    <w:p w14:paraId="56BA1EAB">
      <w:r>
        <w:t>【稀有度】常见</w:t>
      </w:r>
    </w:p>
    <w:p w14:paraId="284368B1">
      <w:r>
        <w:t>【战力参考】21</w:t>
      </w:r>
    </w:p>
    <w:p w14:paraId="00950875">
      <w:r>
        <w:t>【属性参考】力26 智13 耐32 敏16</w:t>
      </w:r>
    </w:p>
    <w:p w14:paraId="6807E0FD">
      <w:r>
        <w:t>【掉落物】</w:t>
      </w:r>
    </w:p>
    <w:p w14:paraId="55C625D9">
      <w:r>
        <w:t xml:space="preserve">  · mh-t3-1 | 劣质三阶土属性魔核</w:t>
      </w:r>
    </w:p>
    <w:p w14:paraId="6E6036D7">
      <w:r>
        <w:t xml:space="preserve">  · cl-192 | 岩甲板</w:t>
      </w:r>
    </w:p>
    <w:p w14:paraId="75F0FC42">
      <w:r>
        <w:t xml:space="preserve">  · cl-615 | 龟足筋</w:t>
      </w:r>
    </w:p>
    <w:p w14:paraId="3106354E">
      <w:r>
        <w:t>---</w:t>
      </w:r>
    </w:p>
    <w:p w14:paraId="01D9E898">
      <w:r>
        <w:t>【ID】WB-259</w:t>
      </w:r>
    </w:p>
    <w:p w14:paraId="56A4FB76">
      <w:r>
        <w:t>【名称】雷隼鹫</w:t>
      </w:r>
    </w:p>
    <w:p w14:paraId="2281E049">
      <w:r>
        <w:t>【分类】雷</w:t>
      </w:r>
    </w:p>
    <w:p w14:paraId="1C5BA401">
      <w:r>
        <w:t>【品阶】三阶</w:t>
      </w:r>
    </w:p>
    <w:p w14:paraId="10D44182">
      <w:r>
        <w:t>【危险度】高</w:t>
      </w:r>
    </w:p>
    <w:p w14:paraId="30A7322F">
      <w:r>
        <w:t>【栖息地】雷鸣山巅的雷暴云层附近</w:t>
      </w:r>
    </w:p>
    <w:p w14:paraId="3B1A5E0B">
      <w:r>
        <w:t>【外观】通体深蓝羽毛，颈部有亮银色雷纹，喙如钩状闪烁着电光，双爪缠有细微电弧，鸣叫声如雷声轰鸣。</w:t>
      </w:r>
    </w:p>
    <w:p w14:paraId="1DC439F1">
      <w:r>
        <w:t>【体型】翼展4米，体长1.2米</w:t>
      </w:r>
    </w:p>
    <w:p w14:paraId="73CDAABB">
      <w:r>
        <w:t>【核心能力】雷击俯冲：从高空俯冲时全身带电，撞击产生雷电爆炸，覆盖5米范围；电刃爪击：双爪附着雷电，撕裂目标并麻痹。</w:t>
      </w:r>
    </w:p>
    <w:p w14:paraId="2738EC36">
      <w:r>
        <w:t>【弱点】土属性斗气可吸收雷电，使其攻击无效化。</w:t>
      </w:r>
    </w:p>
    <w:p w14:paraId="764613DF">
      <w:r>
        <w:t>【性情】极其暴躁，会主动攻击任何靠近巢穴的生物。</w:t>
      </w:r>
    </w:p>
    <w:p w14:paraId="35B466FA">
      <w:r>
        <w:t>【稀有度】不常见</w:t>
      </w:r>
    </w:p>
    <w:p w14:paraId="110EB5BD">
      <w:r>
        <w:t>【战力参考】26</w:t>
      </w:r>
    </w:p>
    <w:p w14:paraId="6751B94C">
      <w:r>
        <w:t>【属性参考】力86 智79 耐67 敏109</w:t>
      </w:r>
    </w:p>
    <w:p w14:paraId="5A7C3D49">
      <w:r>
        <w:t>【掉落物】</w:t>
      </w:r>
    </w:p>
    <w:p w14:paraId="00CB5C26">
      <w:r>
        <w:t xml:space="preserve">  · mh-l3-2 | 普通三阶雷属性魔核</w:t>
      </w:r>
    </w:p>
    <w:p w14:paraId="192D9996">
      <w:r>
        <w:t xml:space="preserve">  · cl-528 | 雷羽</w:t>
      </w:r>
    </w:p>
    <w:p w14:paraId="2C40F6A9">
      <w:r>
        <w:t xml:space="preserve">  · cl-510 | 雷击爪</w:t>
      </w:r>
    </w:p>
    <w:p w14:paraId="4478BCBA">
      <w:r>
        <w:t>---</w:t>
      </w:r>
    </w:p>
    <w:p w14:paraId="4D225E49">
      <w:r>
        <w:t>【ID】WB-260</w:t>
      </w:r>
    </w:p>
    <w:p w14:paraId="5FB51A5B">
      <w:r>
        <w:t>【名称】暗影豹</w:t>
      </w:r>
    </w:p>
    <w:p w14:paraId="7BE1F0AE">
      <w:r>
        <w:t>【分类】暗</w:t>
      </w:r>
    </w:p>
    <w:p w14:paraId="14D900D9">
      <w:r>
        <w:t>【品阶】三阶</w:t>
      </w:r>
    </w:p>
    <w:p w14:paraId="2D5D5C26">
      <w:r>
        <w:t>【危险度】高</w:t>
      </w:r>
    </w:p>
    <w:p w14:paraId="7A89F182">
      <w:r>
        <w:t>【栖息地】黑角域密林深处的阴影区域</w:t>
      </w:r>
    </w:p>
    <w:p w14:paraId="60174429">
      <w:r>
        <w:t>【外观】通体黑毛如夜，无任何花纹，眼睛呈暗紫色，行动时身体边缘会扭曲光线，如影子般模糊。</w:t>
      </w:r>
    </w:p>
    <w:p w14:paraId="4AABE623">
      <w:r>
        <w:t>【体型】体长2米，肩高1.1米</w:t>
      </w:r>
    </w:p>
    <w:p w14:paraId="13744F40">
      <w:r>
        <w:t>【核心能力】影遁潜袭：可将自身融入任何阴影中3息时间，发动无声突袭；暗影爪：附有暗属性斗气的爪子攻击，可腐蚀斗气护体。</w:t>
      </w:r>
    </w:p>
    <w:p w14:paraId="2D249EE3">
      <w:r>
        <w:t>【弱点】光明属性或火属性斗气可驱散阴影，使其无法遁形。</w:t>
      </w:r>
    </w:p>
    <w:p w14:paraId="57D9DAD9">
      <w:r>
        <w:t>【性情】夜间猎食，极善隐匿，从不正面交锋，专偷袭落单者。</w:t>
      </w:r>
    </w:p>
    <w:p w14:paraId="4F7BBC88">
      <w:r>
        <w:t>【稀有度】稀有</w:t>
      </w:r>
    </w:p>
    <w:p w14:paraId="3A5DF2D4">
      <w:r>
        <w:t>【战力参考】27</w:t>
      </w:r>
    </w:p>
    <w:p w14:paraId="5CFD5B06">
      <w:r>
        <w:t>【属性参考】力112 智118 耐78 敏85</w:t>
      </w:r>
    </w:p>
    <w:p w14:paraId="7424F806">
      <w:r>
        <w:t>【掉落物】</w:t>
      </w:r>
    </w:p>
    <w:p w14:paraId="36D0A6DC">
      <w:r>
        <w:t xml:space="preserve">  · mh-a3-3 | 优质三阶暗属性魔核</w:t>
      </w:r>
    </w:p>
    <w:p w14:paraId="21C64F1D">
      <w:r>
        <w:t xml:space="preserve">  · cl-205 | 影豹皮</w:t>
      </w:r>
    </w:p>
    <w:p w14:paraId="4420BE0D">
      <w:r>
        <w:t xml:space="preserve">  · cl-213 | 暗影牙</w:t>
      </w:r>
    </w:p>
    <w:p w14:paraId="5A09761B">
      <w:r>
        <w:t>---</w:t>
      </w:r>
    </w:p>
    <w:p w14:paraId="43982542">
      <w:r>
        <w:t>【ID】WB-261</w:t>
      </w:r>
    </w:p>
    <w:p w14:paraId="7E78DDDC">
      <w:r>
        <w:t>【名称】毒涎蛛</w:t>
      </w:r>
    </w:p>
    <w:p w14:paraId="384A0A84">
      <w:r>
        <w:t>【分类】毒</w:t>
      </w:r>
    </w:p>
    <w:p w14:paraId="7CAB36E1">
      <w:r>
        <w:t>【品阶】三阶</w:t>
      </w:r>
    </w:p>
    <w:p w14:paraId="1BFDA198">
      <w:r>
        <w:t>【危险度】中</w:t>
      </w:r>
    </w:p>
    <w:p w14:paraId="20F7EF01">
      <w:r>
        <w:t>【栖息地】加玛帝国边境的毒瘴沼泽</w:t>
      </w:r>
    </w:p>
    <w:p w14:paraId="7C55A515">
      <w:r>
        <w:t>【外观】腹部呈紫黑色，上有绿色毒纹斑点，八足细长覆有倒刺，口器旁伸出两根透明毒牙，吐丝时带绿色雾气。</w:t>
      </w:r>
    </w:p>
    <w:p w14:paraId="573A9EE9">
      <w:r>
        <w:t>【体型】体长1.5米，足展3米</w:t>
      </w:r>
    </w:p>
    <w:p w14:paraId="6CF37D11">
      <w:r>
        <w:t>【核心能力】毒丝网：喷出带有麻痹毒素的蛛网，覆盖5平方米区域；毒液喷射：从毒牙射出酸液，可熔化铁甲。</w:t>
      </w:r>
    </w:p>
    <w:p w14:paraId="06CB7E9D">
      <w:r>
        <w:t>【弱点】火属性斗气可焚毁蛛网，并逼其撤退。</w:t>
      </w:r>
    </w:p>
    <w:p w14:paraId="1C62EDE0">
      <w:r>
        <w:t>【性情】极其耐性，会潜伏数日等待猎物落入蛛网。</w:t>
      </w:r>
    </w:p>
    <w:p w14:paraId="146D00A8">
      <w:r>
        <w:t>【稀有度】常见</w:t>
      </w:r>
    </w:p>
    <w:p w14:paraId="7855489E">
      <w:r>
        <w:t>【战力参考】23</w:t>
      </w:r>
    </w:p>
    <w:p w14:paraId="7C7F96A9">
      <w:r>
        <w:t>【属性参考】力50 智55 耐44 敏48</w:t>
      </w:r>
    </w:p>
    <w:p w14:paraId="54C7016E">
      <w:r>
        <w:t>【掉落物】</w:t>
      </w:r>
    </w:p>
    <w:p w14:paraId="2759A182">
      <w:r>
        <w:t xml:space="preserve">  · mh-d3-1 | 劣质三阶毒属性魔核</w:t>
      </w:r>
    </w:p>
    <w:p w14:paraId="18A158B2">
      <w:r>
        <w:t xml:space="preserve">  · cl-264 | 毒囊</w:t>
      </w:r>
    </w:p>
    <w:p w14:paraId="4CFACED5">
      <w:r>
        <w:t xml:space="preserve">  · cl-450 | 蛛丝束</w:t>
      </w:r>
    </w:p>
    <w:p w14:paraId="5B7A6879">
      <w:r>
        <w:t>---</w:t>
      </w:r>
    </w:p>
    <w:p w14:paraId="296197CC">
      <w:r>
        <w:t>【ID】WB-262</w:t>
      </w:r>
    </w:p>
    <w:p w14:paraId="5A69B694">
      <w:r>
        <w:t>【名称】木灵鹿</w:t>
      </w:r>
    </w:p>
    <w:p w14:paraId="6EFC6B3F">
      <w:r>
        <w:t>【分类】木</w:t>
      </w:r>
    </w:p>
    <w:p w14:paraId="0103BAD9">
      <w:r>
        <w:t>【品阶】三阶</w:t>
      </w:r>
    </w:p>
    <w:p w14:paraId="4578A82B">
      <w:r>
        <w:t>【危险度】低</w:t>
      </w:r>
    </w:p>
    <w:p w14:paraId="2A5CC5A3">
      <w:r>
        <w:t>【栖息地】魔兽山脉深处的远古森林</w:t>
      </w:r>
    </w:p>
    <w:p w14:paraId="4D9B6B76">
      <w:r>
        <w:t>【外观】通体翠绿色皮毛，鹿角由藤蔓交织而成，开有翠色嫩叶，蹄子如木质，眼瞳碧绿，身上散发淡淡草木清香。</w:t>
      </w:r>
    </w:p>
    <w:p w14:paraId="6B476A2D">
      <w:r>
        <w:t>【体型】肩高1.5米，体长1.8米</w:t>
      </w:r>
    </w:p>
    <w:p w14:paraId="303BEE54">
      <w:r>
        <w:t>【核心能力】草木治愈：释放绿色光粒，可恢复自身及附近生物伤势；藤蔓缠绕：鹿角蔓延长出藤蔓，束缚敌人3息时间。</w:t>
      </w:r>
    </w:p>
    <w:p w14:paraId="5662DAD3">
      <w:r>
        <w:t>【弱点】火属性斗气可轻易点燃其藤蔓角。</w:t>
      </w:r>
    </w:p>
    <w:p w14:paraId="5090A65E">
      <w:r>
        <w:t>【性情】温和胆小，受到威胁会立刻逃遁，不主动攻击。</w:t>
      </w:r>
    </w:p>
    <w:p w14:paraId="0D2E0A76">
      <w:r>
        <w:t>【稀有度】稀有</w:t>
      </w:r>
    </w:p>
    <w:p w14:paraId="60E41C33">
      <w:r>
        <w:t>【战力参考】21</w:t>
      </w:r>
    </w:p>
    <w:p w14:paraId="25E5F3A6">
      <w:r>
        <w:t>【属性参考】力19 智22 耐25 敏18</w:t>
      </w:r>
    </w:p>
    <w:p w14:paraId="7E1E3E7A">
      <w:r>
        <w:t>【掉落物】</w:t>
      </w:r>
    </w:p>
    <w:p w14:paraId="70A95267">
      <w:r>
        <w:t xml:space="preserve">  · mh-m3-1 | 劣质三阶木属性魔核</w:t>
      </w:r>
    </w:p>
    <w:p w14:paraId="79777DB7">
      <w:r>
        <w:t xml:space="preserve">  · cl-245 | 木灵叶</w:t>
      </w:r>
    </w:p>
    <w:p w14:paraId="2DCC510B">
      <w:r>
        <w:t xml:space="preserve">  · cl-599 | 鹿角藤</w:t>
      </w:r>
    </w:p>
    <w:p w14:paraId="10401888">
      <w:r>
        <w:t>---</w:t>
      </w:r>
    </w:p>
    <w:p w14:paraId="43C74221">
      <w:r>
        <w:t>【ID】WB-263</w:t>
      </w:r>
    </w:p>
    <w:p w14:paraId="18199379">
      <w:r>
        <w:t>【名称】水纹蛟</w:t>
      </w:r>
    </w:p>
    <w:p w14:paraId="055607B2">
      <w:r>
        <w:t>【分类】水</w:t>
      </w:r>
    </w:p>
    <w:p w14:paraId="6D5881F3">
      <w:r>
        <w:t>【品阶】三阶</w:t>
      </w:r>
    </w:p>
    <w:p w14:paraId="6D415F50">
      <w:r>
        <w:t>【危险度】中</w:t>
      </w:r>
    </w:p>
    <w:p w14:paraId="3E7645C2">
      <w:r>
        <w:t>【栖息地】魔兽山脉中心的大湖泊</w:t>
      </w:r>
    </w:p>
    <w:p w14:paraId="71223B52">
      <w:r>
        <w:t>【外观】体表覆盖淡蓝色细鳞，鳞片边缘如水流波动，头生独角尖锐如矛，腹部有白色纹路，游动时如透明在水中。</w:t>
      </w:r>
    </w:p>
    <w:p w14:paraId="5B2F2352">
      <w:r>
        <w:t>【体型】体长4米，躯体直径0.3米</w:t>
      </w:r>
    </w:p>
    <w:p w14:paraId="13774B3F">
      <w:r>
        <w:t>【核心能力】水弹连射：从口中连续喷出高压水弹，可击碎岩石；水涡困锁：制造漩涡水流，将敌人困住无法移动。</w:t>
      </w:r>
    </w:p>
    <w:p w14:paraId="6606DB90">
      <w:r>
        <w:t>【弱点】雷属性斗气在水中传导可造成伤害加成。</w:t>
      </w:r>
    </w:p>
    <w:p w14:paraId="27931956">
      <w:r>
        <w:t>【性情】领地内闯入者一律驱逐，但不会离开水域追击。</w:t>
      </w:r>
    </w:p>
    <w:p w14:paraId="4AEA8C64">
      <w:r>
        <w:t>【稀有度】不常见</w:t>
      </w:r>
    </w:p>
    <w:p w14:paraId="2AD409E7">
      <w:r>
        <w:t>【战力参考】24</w:t>
      </w:r>
    </w:p>
    <w:p w14:paraId="649274C6">
      <w:r>
        <w:t>【属性参考】力54 智61 耐60 敏65</w:t>
      </w:r>
    </w:p>
    <w:p w14:paraId="51003EEC">
      <w:r>
        <w:t>【掉落物】</w:t>
      </w:r>
    </w:p>
    <w:p w14:paraId="7B74E201">
      <w:r>
        <w:t xml:space="preserve">  · mh-s3-2 | 普通三阶水属性魔核</w:t>
      </w:r>
    </w:p>
    <w:p w14:paraId="10EBE60F">
      <w:r>
        <w:t xml:space="preserve">  · cl-305 | 水纹鳞</w:t>
      </w:r>
    </w:p>
    <w:p w14:paraId="4C4E54FD">
      <w:r>
        <w:t xml:space="preserve">  · cl-451 | 蛟角</w:t>
      </w:r>
    </w:p>
    <w:p w14:paraId="0948F18C">
      <w:r>
        <w:t>---</w:t>
      </w:r>
    </w:p>
    <w:p w14:paraId="48697C82">
      <w:r>
        <w:t>【ID】WB-264</w:t>
      </w:r>
    </w:p>
    <w:p w14:paraId="7C2F53E3">
      <w:r>
        <w:t>【名称】赤焰蝎</w:t>
      </w:r>
    </w:p>
    <w:p w14:paraId="71C038CF">
      <w:r>
        <w:t>【分类】火</w:t>
      </w:r>
    </w:p>
    <w:p w14:paraId="098E6351">
      <w:r>
        <w:t>【品阶】三阶</w:t>
      </w:r>
    </w:p>
    <w:p w14:paraId="3AF6F605">
      <w:r>
        <w:t>【危险度】高</w:t>
      </w:r>
    </w:p>
    <w:p w14:paraId="69135E56">
      <w:r>
        <w:t>【栖息地】塔戈尔大沙漠边缘的岩洞</w:t>
      </w:r>
    </w:p>
    <w:p w14:paraId="16E11756">
      <w:r>
        <w:t>【外观】通体赤红色硬甲，双钳巨大呈锯齿状，尾钩如红宝石般晶莹，内有熔岩般流动的毒液。</w:t>
      </w:r>
    </w:p>
    <w:p w14:paraId="2862940B">
      <w:r>
        <w:t>【体型】体长1.8米，高0.6米</w:t>
      </w:r>
    </w:p>
    <w:p w14:paraId="4B033C5F">
      <w:r>
        <w:t>【核心能力】熔岩毒刺：尾钩刺入目标后注入高温毒液，造成灼烧和中毒双重伤害；火焰钳击：双钳附带火焰，可夹断精钢刀剑。</w:t>
      </w:r>
    </w:p>
    <w:p w14:paraId="021CE695">
      <w:r>
        <w:t>【弱点】水属性斗气可冷却其体内高温，削弱其行动力。</w:t>
      </w:r>
    </w:p>
    <w:p w14:paraId="0726E044">
      <w:r>
        <w:t>【性情】昼伏夜出，极为凶残，会主动捕食大型生物。</w:t>
      </w:r>
    </w:p>
    <w:p w14:paraId="61D17337">
      <w:r>
        <w:t>【稀有度】常见</w:t>
      </w:r>
    </w:p>
    <w:p w14:paraId="4F353FC0">
      <w:r>
        <w:t>【战力参考】25</w:t>
      </w:r>
    </w:p>
    <w:p w14:paraId="4D7F999B">
      <w:r>
        <w:t>【属性参考】力104 智48 耐77 敏61</w:t>
      </w:r>
    </w:p>
    <w:p w14:paraId="3FA5A110">
      <w:r>
        <w:t>【掉落物】</w:t>
      </w:r>
    </w:p>
    <w:p w14:paraId="714D1028">
      <w:r>
        <w:t xml:space="preserve">  · mh-h3-2 | 普通三阶火属性魔核</w:t>
      </w:r>
    </w:p>
    <w:p w14:paraId="1B2973A2">
      <w:r>
        <w:t xml:space="preserve">  · cl-482 | 赤蝎钳</w:t>
      </w:r>
    </w:p>
    <w:p w14:paraId="5A3F6D9C">
      <w:r>
        <w:t xml:space="preserve">  · cl-264 | 毒囊</w:t>
      </w:r>
    </w:p>
    <w:p w14:paraId="7DD15E2F">
      <w:r>
        <w:t>---</w:t>
      </w:r>
    </w:p>
    <w:p w14:paraId="118DE71E">
      <w:r>
        <w:t>【ID】WB-265</w:t>
      </w:r>
    </w:p>
    <w:p w14:paraId="16F4CCA1">
      <w:r>
        <w:t>【名称】冰晶蝶</w:t>
      </w:r>
    </w:p>
    <w:p w14:paraId="2BB1E9DA">
      <w:r>
        <w:t>【分类】冰</w:t>
      </w:r>
    </w:p>
    <w:p w14:paraId="070D2144">
      <w:r>
        <w:t>【品阶】三阶</w:t>
      </w:r>
    </w:p>
    <w:p w14:paraId="7331CD5C">
      <w:r>
        <w:t>【危险度】低</w:t>
      </w:r>
    </w:p>
    <w:p w14:paraId="1193B7D2">
      <w:r>
        <w:t>【栖息地】极北冰原的冰晶森林</w:t>
      </w:r>
    </w:p>
    <w:p w14:paraId="4262421B">
      <w:r>
        <w:t>【外观】双翼薄如冰片，呈六角霜花结构，通体透明泛蓝光，触须如冰丝细长，飞行时洒落细碎冰晶。</w:t>
      </w:r>
    </w:p>
    <w:p w14:paraId="02F9CE65">
      <w:r>
        <w:t>【体型】翼展0.8米，体长0.3米</w:t>
      </w:r>
    </w:p>
    <w:p w14:paraId="0FA9B550">
      <w:r>
        <w:t>【核心能力】冰晶散射：振翅散射出菱形冰晶碎片，覆盖半径10米区域；冰雾笼罩：释放范围性冰雾，使目标视野受阻并感到寒冷。</w:t>
      </w:r>
    </w:p>
    <w:p w14:paraId="3A59574C">
      <w:r>
        <w:t>【弱点】火属性斗气可直接将其融化，极易杀死。</w:t>
      </w:r>
    </w:p>
    <w:p w14:paraId="153635A4">
      <w:r>
        <w:t>【性情】受惊即飞走，只在冻伤时释放冰雾自保。</w:t>
      </w:r>
    </w:p>
    <w:p w14:paraId="592C35DE">
      <w:r>
        <w:t>【稀有度】稀有</w:t>
      </w:r>
    </w:p>
    <w:p w14:paraId="2E698856">
      <w:r>
        <w:t>【战力参考】21</w:t>
      </w:r>
    </w:p>
    <w:p w14:paraId="07E883EB">
      <w:r>
        <w:t>【属性参考】力19 智23 耐21 敏21</w:t>
      </w:r>
    </w:p>
    <w:p w14:paraId="638E7C5C">
      <w:r>
        <w:t>【掉落物】</w:t>
      </w:r>
    </w:p>
    <w:p w14:paraId="49E2599A">
      <w:r>
        <w:t xml:space="preserve">  · mh-b3-1 | 劣质三阶冰属性魔核</w:t>
      </w:r>
    </w:p>
    <w:p w14:paraId="159AA046">
      <w:r>
        <w:t xml:space="preserve">  · cl-125 | 冰晶翼</w:t>
      </w:r>
    </w:p>
    <w:p w14:paraId="0F8294A4">
      <w:r>
        <w:t xml:space="preserve">  · cl-113 | 冰丝触须</w:t>
      </w:r>
    </w:p>
    <w:p w14:paraId="2D572421">
      <w:r>
        <w:t>---</w:t>
      </w:r>
    </w:p>
    <w:p w14:paraId="664639AF">
      <w:r>
        <w:t>【ID】WB-266</w:t>
      </w:r>
    </w:p>
    <w:p w14:paraId="6F78E476">
      <w:r>
        <w:t>【名称】风翼虎</w:t>
      </w:r>
    </w:p>
    <w:p w14:paraId="7D8C7776">
      <w:r>
        <w:t>【分类】风</w:t>
      </w:r>
    </w:p>
    <w:p w14:paraId="4DE10110">
      <w:r>
        <w:t>【品阶】三阶</w:t>
      </w:r>
    </w:p>
    <w:p w14:paraId="7DDF3748">
      <w:r>
        <w:t>【危险度】高</w:t>
      </w:r>
    </w:p>
    <w:p w14:paraId="08ED7C42">
      <w:r>
        <w:t>【栖息地】黑角域附近的高山草甸</w:t>
      </w:r>
    </w:p>
    <w:p w14:paraId="1CA65489">
      <w:r>
        <w:t>【外观】通体银白色条纹虎皮，背部生有一对半透明风翼，风翼边缘锋利如刀，虎目青芒闪烁，咆哮声如狂风呼啸。</w:t>
      </w:r>
    </w:p>
    <w:p w14:paraId="479F55EF">
      <w:r>
        <w:t>【体型】体长3米，肩高1.4米，翼展5米</w:t>
      </w:r>
    </w:p>
    <w:p w14:paraId="5E02E509">
      <w:r>
        <w:t>【核心能力】风翼斩：双翼挥出巨大风刃，可切开巨石；狂风吐息：喷出龙卷风气流，将目标吹飞20米远。</w:t>
      </w:r>
    </w:p>
    <w:p w14:paraId="5CED42E6">
      <w:r>
        <w:t>【弱点】土属性斗气可稳定身形，使其狂风吐息效果减半。</w:t>
      </w:r>
    </w:p>
    <w:p w14:paraId="3C4B4CC7">
      <w:r>
        <w:t>【性情】独行猎手，善于利用风翼突然袭击，极为难缠。</w:t>
      </w:r>
    </w:p>
    <w:p w14:paraId="01CE7159">
      <w:r>
        <w:t>【稀有度】不常见</w:t>
      </w:r>
    </w:p>
    <w:p w14:paraId="2AB450A9">
      <w:r>
        <w:t>【战力参考】26</w:t>
      </w:r>
    </w:p>
    <w:p w14:paraId="260A5A97">
      <w:r>
        <w:t>【属性参考】力67 智65 耐59 敏155</w:t>
      </w:r>
    </w:p>
    <w:p w14:paraId="45CAA9C3">
      <w:r>
        <w:t>【掉落物】</w:t>
      </w:r>
    </w:p>
    <w:p w14:paraId="2EE456A3">
      <w:r>
        <w:t xml:space="preserve">  · mh-f3-2 | 普通三阶风属性魔核</w:t>
      </w:r>
    </w:p>
    <w:p w14:paraId="0025885B">
      <w:r>
        <w:t xml:space="preserve">  · cl-580 | 风翼膜</w:t>
      </w:r>
    </w:p>
    <w:p w14:paraId="11EA9CEA">
      <w:r>
        <w:t xml:space="preserve">  · cl-434 | 虎爪</w:t>
      </w:r>
    </w:p>
    <w:p w14:paraId="73642572">
      <w:r>
        <w:t>---</w:t>
      </w:r>
    </w:p>
    <w:p w14:paraId="1235E94D">
      <w:r>
        <w:t>【ID】WB-267</w:t>
      </w:r>
    </w:p>
    <w:p w14:paraId="0368CE95">
      <w:r>
        <w:t>【名称】碎石猿</w:t>
      </w:r>
    </w:p>
    <w:p w14:paraId="46BBE43B">
      <w:r>
        <w:t>【分类】土</w:t>
      </w:r>
    </w:p>
    <w:p w14:paraId="50562657">
      <w:r>
        <w:t>【品阶】三阶</w:t>
      </w:r>
    </w:p>
    <w:p w14:paraId="44699C51">
      <w:r>
        <w:t>【危险度】中</w:t>
      </w:r>
    </w:p>
    <w:p w14:paraId="3A9509FE">
      <w:r>
        <w:t>【栖息地】魔兽山脉中部岩峰地带</w:t>
      </w:r>
    </w:p>
    <w:p w14:paraId="7F00F759">
      <w:r>
        <w:t>【外观】浑身灰褐色硬皮，双臂粗壮如石柱，拳头表面岩化呈不规则状，额头有凸起骨冠，吼声沉闷如滚石。</w:t>
      </w:r>
    </w:p>
    <w:p w14:paraId="6E23A182">
      <w:r>
        <w:t>【体型】身高2.5米，臂展3.5米</w:t>
      </w:r>
    </w:p>
    <w:p w14:paraId="070A962B">
      <w:r>
        <w:t>【核心能力】岩石投掷：从地面抓起巨石投出，可砸穿厚实木墙；大地震击：双臂砸地产生冲击波，震晕周围5米内的敌人。</w:t>
      </w:r>
    </w:p>
    <w:p w14:paraId="7B5622DF">
      <w:r>
        <w:t>【弱点】敏捷度低，可利用速度优势游击攻击。</w:t>
      </w:r>
    </w:p>
    <w:p w14:paraId="13E38C34">
      <w:r>
        <w:t>【性情】群居，对闯入领地的生物会集体围攻。</w:t>
      </w:r>
    </w:p>
    <w:p w14:paraId="03934652">
      <w:r>
        <w:t>【稀有度】常见</w:t>
      </w:r>
    </w:p>
    <w:p w14:paraId="7B5E9954">
      <w:r>
        <w:t>【战力参考】23</w:t>
      </w:r>
    </w:p>
    <w:p w14:paraId="226FD066">
      <w:r>
        <w:t>【属性参考】力62 智29 耐74 敏37</w:t>
      </w:r>
    </w:p>
    <w:p w14:paraId="55700DE8">
      <w:r>
        <w:t>【掉落物】</w:t>
      </w:r>
    </w:p>
    <w:p w14:paraId="19BE7334">
      <w:r>
        <w:t xml:space="preserve">  · mh-t3-1 | 劣质三阶土属性魔核</w:t>
      </w:r>
    </w:p>
    <w:p w14:paraId="13C02798">
      <w:r>
        <w:t xml:space="preserve">  · cl-396 | 石猿拳骨</w:t>
      </w:r>
    </w:p>
    <w:p w14:paraId="6FACC33C">
      <w:r>
        <w:t xml:space="preserve">  · cl-403 | 硬皮块</w:t>
      </w:r>
    </w:p>
    <w:p w14:paraId="02E6ACDF">
      <w:r>
        <w:t>---</w:t>
      </w:r>
    </w:p>
    <w:p w14:paraId="28EB2E46">
      <w:r>
        <w:t>【ID】WB-268</w:t>
      </w:r>
    </w:p>
    <w:p w14:paraId="0C8DE9C2">
      <w:r>
        <w:t>【名称】雷纹熊</w:t>
      </w:r>
    </w:p>
    <w:p w14:paraId="2CD7F39F">
      <w:r>
        <w:t>【分类】雷</w:t>
      </w:r>
    </w:p>
    <w:p w14:paraId="7CC38115">
      <w:r>
        <w:t>【品阶】三阶</w:t>
      </w:r>
    </w:p>
    <w:p w14:paraId="03653335">
      <w:r>
        <w:t>【危险度】高</w:t>
      </w:r>
    </w:p>
    <w:p w14:paraId="48ACECD1">
      <w:r>
        <w:t>【栖息地】雷鸣山腰的雷击木丛林</w:t>
      </w:r>
    </w:p>
    <w:p w14:paraId="2D5DC6D3">
      <w:r>
        <w:t>【外观】浑身棕色厚毛，背部有银色闪电状纹路，四爪粗大带有电弧，胸口的雷纹会随呼吸明灭闪亮。</w:t>
      </w:r>
    </w:p>
    <w:p w14:paraId="365D0018">
      <w:r>
        <w:t>【体型】体长3.5米，肩高2米</w:t>
      </w:r>
    </w:p>
    <w:p w14:paraId="4F6D62CB">
      <w:r>
        <w:t>【核心能力】雷电护体：周身缠绕雷环，近战攻击者会受到反噬电击；雷电咆哮：发出带电的吼声冲击波，使人眩晕麻痹。</w:t>
      </w:r>
    </w:p>
    <w:p w14:paraId="5959D5C8">
      <w:r>
        <w:t>【弱点】水属性斗气可导电，反而能增强其攻击，建议用土属性。</w:t>
      </w:r>
    </w:p>
    <w:p w14:paraId="089E0FFA">
      <w:r>
        <w:t>【性情】暴躁易怒，但睡眠时间极长，一天有12小时在沉睡。</w:t>
      </w:r>
    </w:p>
    <w:p w14:paraId="1F585FB7">
      <w:r>
        <w:t>【稀有度】稀有</w:t>
      </w:r>
    </w:p>
    <w:p w14:paraId="66F668AE">
      <w:r>
        <w:t>【战力参考】27</w:t>
      </w:r>
    </w:p>
    <w:p w14:paraId="251D6A7C">
      <w:r>
        <w:t>【属性参考】力101 智92 耐78 敏128</w:t>
      </w:r>
    </w:p>
    <w:p w14:paraId="4221C91C">
      <w:r>
        <w:t>【掉落物】</w:t>
      </w:r>
    </w:p>
    <w:p w14:paraId="18BDBF35">
      <w:r>
        <w:t xml:space="preserve">  · mh-l3-3 | 优质三阶雷属性魔核</w:t>
      </w:r>
    </w:p>
    <w:p w14:paraId="79522947">
      <w:r>
        <w:t xml:space="preserve">  · cl-518 | 雷纹毛皮</w:t>
      </w:r>
    </w:p>
    <w:p w14:paraId="11F869C9">
      <w:r>
        <w:t xml:space="preserve">  · cl-514 | 雷熊掌</w:t>
      </w:r>
    </w:p>
    <w:p w14:paraId="01E937AA">
      <w:r>
        <w:t>---</w:t>
      </w:r>
    </w:p>
    <w:p w14:paraId="771E8030">
      <w:r>
        <w:t>【ID】WB-269</w:t>
      </w:r>
    </w:p>
    <w:p w14:paraId="5F9454AF">
      <w:r>
        <w:t>【名称】暗蝠群</w:t>
      </w:r>
    </w:p>
    <w:p w14:paraId="779ACD88">
      <w:r>
        <w:t>【分类】暗</w:t>
      </w:r>
    </w:p>
    <w:p w14:paraId="1A61D3E6">
      <w:r>
        <w:t>【品阶】三阶</w:t>
      </w:r>
    </w:p>
    <w:p w14:paraId="35EB803F">
      <w:r>
        <w:t>【危险度】低</w:t>
      </w:r>
    </w:p>
    <w:p w14:paraId="25DF8EA6">
      <w:r>
        <w:t>【栖息地】黑角域的废弃矿洞</w:t>
      </w:r>
    </w:p>
    <w:p w14:paraId="069DB8C9">
      <w:r>
        <w:t>【外观】每只蝙蝠体长仅0.3米，黑色皮膜翼，眼睛已退化，发出人耳不可闻的超声波定位，成群时如黑雾般笼罩。</w:t>
      </w:r>
    </w:p>
    <w:p w14:paraId="55064A90">
      <w:r>
        <w:t>【体型】单只翼展0.6米，群体可达200只</w:t>
      </w:r>
    </w:p>
    <w:p w14:paraId="79B33D36">
      <w:r>
        <w:t>【核心能力】暗音波：群体同时发出暗属性音波，干扰目标感应力，使人头痛欲裂；吸食斗气：叮咬目标可吸食少量斗气，削弱对手。</w:t>
      </w:r>
    </w:p>
    <w:p w14:paraId="5930034B">
      <w:r>
        <w:t>【弱点】强光或火属性斗气可驱散蝠群。</w:t>
      </w:r>
    </w:p>
    <w:p w14:paraId="001D6BEB">
      <w:r>
        <w:t>【性情】群体行动，昼伏夜出，受到威胁会召唤更多同类。</w:t>
      </w:r>
    </w:p>
    <w:p w14:paraId="4EDCF6CC">
      <w:r>
        <w:t>【稀有度】常见</w:t>
      </w:r>
    </w:p>
    <w:p w14:paraId="6959C576">
      <w:r>
        <w:t>【战力参考】22</w:t>
      </w:r>
    </w:p>
    <w:p w14:paraId="586E3735">
      <w:r>
        <w:t>【属性参考】力40 智42 耐28 敏30</w:t>
      </w:r>
    </w:p>
    <w:p w14:paraId="7B05DD99">
      <w:r>
        <w:t>【掉落物】</w:t>
      </w:r>
    </w:p>
    <w:p w14:paraId="3E3713A4">
      <w:r>
        <w:t xml:space="preserve">  · mh-a3-1 | 劣质三阶暗属性魔核</w:t>
      </w:r>
    </w:p>
    <w:p w14:paraId="06CD11CE">
      <w:r>
        <w:t xml:space="preserve">  · cl-234 | 暗蝠翼</w:t>
      </w:r>
    </w:p>
    <w:p w14:paraId="400E1410">
      <w:r>
        <w:t xml:space="preserve">  · cl-152 | 凝血牙</w:t>
      </w:r>
    </w:p>
    <w:p w14:paraId="5737B8B4">
      <w:r>
        <w:t>---</w:t>
      </w:r>
    </w:p>
    <w:p w14:paraId="2DA77536">
      <w:r>
        <w:t>【ID】WB-270</w:t>
      </w:r>
    </w:p>
    <w:p w14:paraId="4E041432">
      <w:r>
        <w:t>【名称】毒蔓蛇</w:t>
      </w:r>
    </w:p>
    <w:p w14:paraId="1AEF1AC8">
      <w:r>
        <w:t>【分类】毒</w:t>
      </w:r>
    </w:p>
    <w:p w14:paraId="4C2D9E7F">
      <w:r>
        <w:t>【品阶】三阶</w:t>
      </w:r>
    </w:p>
    <w:p w14:paraId="64F2EBCB">
      <w:r>
        <w:t>【危险度】中</w:t>
      </w:r>
    </w:p>
    <w:p w14:paraId="65498A76">
      <w:r>
        <w:t>【栖息地】塔戈尔大沙漠边缘的绿洲芦苇丛</w:t>
      </w:r>
    </w:p>
    <w:p w14:paraId="5A5BC708">
      <w:r>
        <w:t>【外观】浑身翠绿色鳞片，头部呈三角形，毒牙可伸缩，鳞片间渗有绿色粘液，身体盘绕时如一根藤蔓，难以分辨。</w:t>
      </w:r>
    </w:p>
    <w:p w14:paraId="6D855DD3">
      <w:r>
        <w:t>【体型】体长3米，直径0.15米</w:t>
      </w:r>
    </w:p>
    <w:p w14:paraId="2020EB7E">
      <w:r>
        <w:t>【核心能力】毒液喷射：从毒牙喷出线状毒液，射程可达5米，触碰即腐蚀皮肉；缠绕绞杀：缠绕目标后释放毒素，使其麻痹无力反抗。</w:t>
      </w:r>
    </w:p>
    <w:p w14:paraId="2FADA4C1">
      <w:r>
        <w:t>【弱点】冰属性斗气可使其行动迟缓，毒素分泌减弱。</w:t>
      </w:r>
    </w:p>
    <w:p w14:paraId="3C7E29EB">
      <w:r>
        <w:t>【性情】潜行猎手，善于伪装成植物，耐心等待猎物靠近。</w:t>
      </w:r>
    </w:p>
    <w:p w14:paraId="68982A7F">
      <w:r>
        <w:t>【稀有度】不常见</w:t>
      </w:r>
    </w:p>
    <w:p w14:paraId="6E9FE0EA">
      <w:r>
        <w:t>【战力参考】23</w:t>
      </w:r>
    </w:p>
    <w:p w14:paraId="29E28610">
      <w:r>
        <w:t>【属性参考】力50 智55 耐44 敏48</w:t>
      </w:r>
    </w:p>
    <w:p w14:paraId="1F24970A">
      <w:r>
        <w:t>【掉落物】</w:t>
      </w:r>
    </w:p>
    <w:p w14:paraId="5F2F1A7F">
      <w:r>
        <w:t xml:space="preserve">  · mh-d3-1 | 劣质三阶毒属性魔核</w:t>
      </w:r>
    </w:p>
    <w:p w14:paraId="1E4CC325">
      <w:r>
        <w:t xml:space="preserve">  · cl-272 | 毒牙</w:t>
      </w:r>
    </w:p>
    <w:p w14:paraId="085832D0">
      <w:r>
        <w:t xml:space="preserve">  · cl-445 | 蛇蜕皮</w:t>
      </w:r>
    </w:p>
    <w:p w14:paraId="3D5490AF">
      <w:r>
        <w:t>---</w:t>
      </w:r>
    </w:p>
    <w:p w14:paraId="01C61124">
      <w:r>
        <w:t>【ID】WB-271</w:t>
      </w:r>
    </w:p>
    <w:p w14:paraId="1B370EEF">
      <w:r>
        <w:t>【名称】木甲蚁</w:t>
      </w:r>
    </w:p>
    <w:p w14:paraId="00BF3D7A">
      <w:r>
        <w:t>【分类】木</w:t>
      </w:r>
    </w:p>
    <w:p w14:paraId="2C30E747">
      <w:r>
        <w:t>【品阶】三阶</w:t>
      </w:r>
    </w:p>
    <w:p w14:paraId="25D755BE">
      <w:r>
        <w:t>【危险度】中</w:t>
      </w:r>
    </w:p>
    <w:p w14:paraId="4AACCC75">
      <w:r>
        <w:t>【栖息地】魔兽山脉外围的枯木林</w:t>
      </w:r>
    </w:p>
    <w:p w14:paraId="4AAB0648">
      <w:r>
        <w:t>【外观】体表覆盖木质铠甲般的硬壳，呈棕褐色，头部长有大颚如锯齿，触角末端有绿色光点，六足如尖刺。</w:t>
      </w:r>
    </w:p>
    <w:p w14:paraId="6DFBB628">
      <w:r>
        <w:t>【体型】体长0.7米，高0.4米</w:t>
      </w:r>
    </w:p>
    <w:p w14:paraId="264BC3BF">
      <w:r>
        <w:t>【核心能力】木甲强化：利用斗气增幅甲壳硬度，可抵挡精铁刀剑；酸液喷射：从口器喷出木属性腐蚀酸液，可腐蚀斗气护体。</w:t>
      </w:r>
    </w:p>
    <w:p w14:paraId="7FB968D6">
      <w:r>
        <w:t>【弱点】火属性斗气可点燃其木甲，使其失去防御。</w:t>
      </w:r>
    </w:p>
    <w:p w14:paraId="2A42AAA8">
      <w:r>
        <w:t>【性情】工蚁为主，会吞噬一切木质物，群攻时极可怕。</w:t>
      </w:r>
    </w:p>
    <w:p w14:paraId="053A8799">
      <w:r>
        <w:t>【稀有度】常见</w:t>
      </w:r>
    </w:p>
    <w:p w14:paraId="3360098F">
      <w:r>
        <w:t>【战力参考】22</w:t>
      </w:r>
    </w:p>
    <w:p w14:paraId="06996B0F">
      <w:r>
        <w:t>【属性参考】力32 智36 耐42 敏30</w:t>
      </w:r>
    </w:p>
    <w:p w14:paraId="2681BEF0">
      <w:r>
        <w:t>【掉落物】</w:t>
      </w:r>
    </w:p>
    <w:p w14:paraId="51F6B191">
      <w:r>
        <w:t xml:space="preserve">  · mh-m3-1 | 劣质三阶木属性魔核</w:t>
      </w:r>
    </w:p>
    <w:p w14:paraId="72F029ED">
      <w:r>
        <w:t xml:space="preserve">  · cl-253 | 木甲壳</w:t>
      </w:r>
    </w:p>
    <w:p w14:paraId="6EC96EF7">
      <w:r>
        <w:t xml:space="preserve">  · cl-439 | 蚁酸腺</w:t>
      </w:r>
    </w:p>
    <w:p w14:paraId="799361E8">
      <w:r>
        <w:t>---</w:t>
      </w:r>
    </w:p>
    <w:p w14:paraId="4F66FF29">
      <w:r>
        <w:t>【ID】WB-272</w:t>
      </w:r>
    </w:p>
    <w:p w14:paraId="08EACFA2">
      <w:r>
        <w:t>【名称】冰霜狼</w:t>
      </w:r>
    </w:p>
    <w:p w14:paraId="040688D5">
      <w:r>
        <w:t>【分类】冰</w:t>
      </w:r>
    </w:p>
    <w:p w14:paraId="2F40C0AF">
      <w:r>
        <w:t>【品阶】三阶</w:t>
      </w:r>
    </w:p>
    <w:p w14:paraId="689DE846">
      <w:r>
        <w:t>【危险度】中</w:t>
      </w:r>
    </w:p>
    <w:p w14:paraId="448A26DD">
      <w:r>
        <w:t>【栖息地】极北冰原的雪松林</w:t>
      </w:r>
    </w:p>
    <w:p w14:paraId="73609E83">
      <w:r>
        <w:t>【外观】浑身雪白长毛，背脊有冰晶形成的鬃毛，眼瞳呈冰蓝色，呼吸时带出白色寒气，爪子落地处会凝结薄冰。</w:t>
      </w:r>
    </w:p>
    <w:p w14:paraId="0A638D84">
      <w:r>
        <w:t>【体型】体长2.2米，肩高1.2米</w:t>
      </w:r>
    </w:p>
    <w:p w14:paraId="397CE81C">
      <w:r>
        <w:t>【核心能力】冰爪突击：爪击附带冻结效果，可使目标部位行动受阻；寒冰嚎叫：嚎叫声传播寒气，使周围温度骤降，降低敌人速度。</w:t>
      </w:r>
    </w:p>
    <w:p w14:paraId="187BB86F">
      <w:r>
        <w:t>【弱点】火属性斗气可融化其冰爪，使其攻击力下降。</w:t>
      </w:r>
    </w:p>
    <w:p w14:paraId="724D0047">
      <w:r>
        <w:t>【性情】群居，狩猎时配合严密，狼王指挥行动。</w:t>
      </w:r>
    </w:p>
    <w:p w14:paraId="440F6FC0">
      <w:r>
        <w:t>【稀有度】不常见</w:t>
      </w:r>
    </w:p>
    <w:p w14:paraId="706132E4">
      <w:r>
        <w:t>【战力参考】24</w:t>
      </w:r>
    </w:p>
    <w:p w14:paraId="51E2061B">
      <w:r>
        <w:t>【属性参考】力54 智66 耐60 敏58</w:t>
      </w:r>
    </w:p>
    <w:p w14:paraId="29D686E9">
      <w:r>
        <w:t>【掉落物】</w:t>
      </w:r>
    </w:p>
    <w:p w14:paraId="6A6BA350">
      <w:r>
        <w:t xml:space="preserve">  · mh-b3-2 | 普通三阶冰属性魔核</w:t>
      </w:r>
    </w:p>
    <w:p w14:paraId="5DF108DA">
      <w:r>
        <w:t xml:space="preserve">  · cl-137 | 冰狼牙</w:t>
      </w:r>
    </w:p>
    <w:p w14:paraId="79C48A57">
      <w:r>
        <w:t xml:space="preserve">  · cl-130 | 冰晶鬃毛</w:t>
      </w:r>
    </w:p>
    <w:p w14:paraId="4CC82AD0">
      <w:r>
        <w:t>---</w:t>
      </w:r>
    </w:p>
    <w:p w14:paraId="58AE37DF">
      <w:r>
        <w:t>【ID】WB-273</w:t>
      </w:r>
    </w:p>
    <w:p w14:paraId="7981624F">
      <w:r>
        <w:t>【名称】烈风雕</w:t>
      </w:r>
    </w:p>
    <w:p w14:paraId="2F6DC017">
      <w:r>
        <w:t>【分类】风</w:t>
      </w:r>
    </w:p>
    <w:p w14:paraId="0BFDD1E4">
      <w:r>
        <w:t>【品阶】三阶</w:t>
      </w:r>
    </w:p>
    <w:p w14:paraId="076964DC">
      <w:r>
        <w:t>【危险度】中</w:t>
      </w:r>
    </w:p>
    <w:p w14:paraId="07E5AB00">
      <w:r>
        <w:t>【栖息地】魔兽山脉最高峰的悬崖</w:t>
      </w:r>
    </w:p>
    <w:p w14:paraId="0D4D170C">
      <w:r>
        <w:t>【外观】羽毛呈灰金色，双翼边缘镶有淡青色风系纹路，喙如精铁钩状，双眼锐利如鹰，飞行时身后拖着风尾。</w:t>
      </w:r>
    </w:p>
    <w:p w14:paraId="2631ADB5">
      <w:r>
        <w:t>【体型】翼展4.5米，体长1.5米</w:t>
      </w:r>
    </w:p>
    <w:p w14:paraId="1A3387B0">
      <w:r>
        <w:t>【核心能力】风刃利爪：俯冲时爪子凝聚风刃，可撕裂坚固鳞甲；风暴翼击：振翅制造小范围风暴，掀翻地面的敌人。</w:t>
      </w:r>
    </w:p>
    <w:p w14:paraId="399465C1">
      <w:r>
        <w:t>【弱点】雷属性斗气可使其羽毛带电，影响飞行稳定性。</w:t>
      </w:r>
    </w:p>
    <w:p w14:paraId="5B7384AA">
      <w:r>
        <w:t>【性情】独居，领地范围极大，会攻击闯入的飞行系魔兽。</w:t>
      </w:r>
    </w:p>
    <w:p w14:paraId="4708D5F2">
      <w:r>
        <w:t>【稀有度】稀有</w:t>
      </w:r>
    </w:p>
    <w:p w14:paraId="22BC4CDC">
      <w:r>
        <w:t>【战力参考】25</w:t>
      </w:r>
    </w:p>
    <w:p w14:paraId="783EDC75">
      <w:r>
        <w:t>【属性参考】力56 智54 耐49 敏129</w:t>
      </w:r>
    </w:p>
    <w:p w14:paraId="3BEAAA12">
      <w:r>
        <w:t>【掉落物】</w:t>
      </w:r>
    </w:p>
    <w:p w14:paraId="015D86E5">
      <w:r>
        <w:t xml:space="preserve">  · mh-f3-2 | 普通三阶风属性魔核</w:t>
      </w:r>
    </w:p>
    <w:p w14:paraId="53B5559B">
      <w:r>
        <w:t xml:space="preserve">  · cl-583 | 风雕羽</w:t>
      </w:r>
    </w:p>
    <w:p w14:paraId="310E9B91">
      <w:r>
        <w:t xml:space="preserve">  · cl-502 | 雕爪</w:t>
      </w:r>
    </w:p>
    <w:p w14:paraId="5852479E">
      <w:r>
        <w:t>---</w:t>
      </w:r>
    </w:p>
    <w:p w14:paraId="0CACF85E">
      <w:r>
        <w:t>【ID】WB-274</w:t>
      </w:r>
    </w:p>
    <w:p w14:paraId="0BDCCF9F">
      <w:r>
        <w:t>【名称】熔岩石像</w:t>
      </w:r>
    </w:p>
    <w:p w14:paraId="17104F0D">
      <w:r>
        <w:t>【分类】土</w:t>
      </w:r>
    </w:p>
    <w:p w14:paraId="4386D74F">
      <w:r>
        <w:t>【品阶】三阶</w:t>
      </w:r>
    </w:p>
    <w:p w14:paraId="6FFCF5F8">
      <w:r>
        <w:t>【危险度】高</w:t>
      </w:r>
    </w:p>
    <w:p w14:paraId="18B71ABA">
      <w:r>
        <w:t>【栖息地】火山口内部的岩浆池旁</w:t>
      </w:r>
    </w:p>
    <w:p w14:paraId="7A8EE048">
      <w:r>
        <w:t>【外观】人形石像，由熔岩冷却后的黑色岩石构成，关节处有暗红色岩浆流动，眼睛处有两团红光，口鼻喷出硫磺烟气。</w:t>
      </w:r>
    </w:p>
    <w:p w14:paraId="77B28F82">
      <w:r>
        <w:t>【体型】身高2.8米，宽1.5米</w:t>
      </w:r>
    </w:p>
    <w:p w14:paraId="2438DAAF">
      <w:r>
        <w:t>【核心能力】熔岩拳击：拳头附带高温熔岩，一拳可熔化铁门；岩浆喷涌：从地面吸引岩浆喷发，覆盖5米范围内的一切。</w:t>
      </w:r>
    </w:p>
    <w:p w14:paraId="03FA1D0D">
      <w:r>
        <w:t>【弱点】水属性斗气可使其外壳冷却碎裂，行动困难。</w:t>
      </w:r>
    </w:p>
    <w:p w14:paraId="39480D3E">
      <w:r>
        <w:t>【性情】守护岩浆池，对闯入者无差别攻击，不死不休。</w:t>
      </w:r>
    </w:p>
    <w:p w14:paraId="2DE52C5C">
      <w:r>
        <w:t>【稀有度】不常见</w:t>
      </w:r>
    </w:p>
    <w:p w14:paraId="2FD62F6C">
      <w:r>
        <w:t>【战力参考】26</w:t>
      </w:r>
    </w:p>
    <w:p w14:paraId="48970F86">
      <w:r>
        <w:t>【属性参考】力106 智50 耐126 敏64</w:t>
      </w:r>
    </w:p>
    <w:p w14:paraId="3A6E0507">
      <w:r>
        <w:t>【掉落物】</w:t>
      </w:r>
    </w:p>
    <w:p w14:paraId="25CEBA43">
      <w:r>
        <w:t xml:space="preserve">  · mh-t3-2 | 普通三阶土属性魔核</w:t>
      </w:r>
    </w:p>
    <w:p w14:paraId="3F89326C">
      <w:r>
        <w:t xml:space="preserve">  · cl-362 | 熔岩石核</w:t>
      </w:r>
    </w:p>
    <w:p w14:paraId="4F521BF5">
      <w:r>
        <w:t xml:space="preserve">  · cl-190 | 岩浆结晶</w:t>
      </w:r>
    </w:p>
    <w:p w14:paraId="0A35EACF">
      <w:r>
        <w:t>---</w:t>
      </w:r>
    </w:p>
    <w:p w14:paraId="35CCD1DB">
      <w:r>
        <w:t>【ID】WB-275</w:t>
      </w:r>
    </w:p>
    <w:p w14:paraId="536C9614">
      <w:r>
        <w:t>【名称】雷羽鹤</w:t>
      </w:r>
    </w:p>
    <w:p w14:paraId="5DCBC412">
      <w:r>
        <w:t>【分类】雷</w:t>
      </w:r>
    </w:p>
    <w:p w14:paraId="05CC451E">
      <w:r>
        <w:t>【品阶】三阶</w:t>
      </w:r>
    </w:p>
    <w:p w14:paraId="4967507A">
      <w:r>
        <w:t>【危险度】低</w:t>
      </w:r>
    </w:p>
    <w:p w14:paraId="08038BAE">
      <w:r>
        <w:t>【栖息地】雷鸣山腰的草甸湖泊边缘</w:t>
      </w:r>
    </w:p>
    <w:p w14:paraId="4F0EDCF5">
      <w:r>
        <w:t>【外观】通体银灰色羽毛，颈部有蓝色雷纹，长喙如银色针状，腿细长覆有电光，飞行时羽毛间窜出细微电弧。</w:t>
      </w:r>
    </w:p>
    <w:p w14:paraId="3336330F">
      <w:r>
        <w:t>【体型】身高1.2米，翼展2米</w:t>
      </w:r>
    </w:p>
    <w:p w14:paraId="31E04016">
      <w:r>
        <w:t>【核心能力】雷羽散射：从羽毛中散射出雷针，攻击范围广但威力中等；电击啄：用带电的喙快速啄击，可麻痹小型目标。</w:t>
      </w:r>
    </w:p>
    <w:p w14:paraId="2B90414F">
      <w:r>
        <w:t>【弱点】土属性斗气可隔绝雷电，使其攻击无效。</w:t>
      </w:r>
    </w:p>
    <w:p w14:paraId="088E0465">
      <w:r>
        <w:t>【性情】温和优雅，只在繁殖期变得攻击性，平时可接近。</w:t>
      </w:r>
    </w:p>
    <w:p w14:paraId="5F94D205">
      <w:r>
        <w:t>【稀有度】稀有</w:t>
      </w:r>
    </w:p>
    <w:p w14:paraId="031C6CA1">
      <w:r>
        <w:t>【战力参考】22</w:t>
      </w:r>
    </w:p>
    <w:p w14:paraId="0EC4C247">
      <w:r>
        <w:t>【属性参考】力36 智33 耐28 敏46</w:t>
      </w:r>
    </w:p>
    <w:p w14:paraId="5A5FACC8">
      <w:r>
        <w:t>【掉落物】</w:t>
      </w:r>
    </w:p>
    <w:p w14:paraId="2414EAEE">
      <w:r>
        <w:t xml:space="preserve">  · mh-l3-1 | 劣质三阶雷属性魔核</w:t>
      </w:r>
    </w:p>
    <w:p w14:paraId="1985510D">
      <w:r>
        <w:t xml:space="preserve">  · cl-528 | 雷羽</w:t>
      </w:r>
    </w:p>
    <w:p w14:paraId="4974E253">
      <w:r>
        <w:t xml:space="preserve">  · cl-593 | 鹤喙</w:t>
      </w:r>
    </w:p>
    <w:p w14:paraId="00AFC721">
      <w:r>
        <w:t>---</w:t>
      </w:r>
    </w:p>
    <w:p w14:paraId="7D303027">
      <w:r>
        <w:t>【ID】WB-276</w:t>
      </w:r>
    </w:p>
    <w:p w14:paraId="57B83BE2">
      <w:r>
        <w:t>【名称】阴影蝠</w:t>
      </w:r>
    </w:p>
    <w:p w14:paraId="4C92F70B">
      <w:r>
        <w:t>【分类】暗</w:t>
      </w:r>
    </w:p>
    <w:p w14:paraId="4BCA1130">
      <w:r>
        <w:t>【品阶】三阶</w:t>
      </w:r>
    </w:p>
    <w:p w14:paraId="5C3E30FF">
      <w:r>
        <w:t>【危险度】中</w:t>
      </w:r>
    </w:p>
    <w:p w14:paraId="176F5B7C">
      <w:r>
        <w:t>【栖息地】魔兽山脉深处的阴暗洞穴</w:t>
      </w:r>
    </w:p>
    <w:p w14:paraId="594C5413">
      <w:r>
        <w:t>【外观】通体漆黑如夜，皮膜翼边缘有暗紫色纹路，头部生有血红小眼三只，飞行无声，可融入黑暗中消失。</w:t>
      </w:r>
    </w:p>
    <w:p w14:paraId="74E3617D">
      <w:r>
        <w:t>【体型】翼展1.8米，体长0.6米</w:t>
      </w:r>
    </w:p>
    <w:p w14:paraId="7B822069">
      <w:r>
        <w:t>【核心能力】暗影融入：完全融入黑暗环境，肉眼无法察觉；吸血缠绕：用翼膜包裹目标后吸食血液，同时注入暗属性毒素。</w:t>
      </w:r>
    </w:p>
    <w:p w14:paraId="18361390">
      <w:r>
        <w:t>【弱点】火属性斗气可照亮环境，使其暗影融入失效。</w:t>
      </w:r>
    </w:p>
    <w:p w14:paraId="240E122E">
      <w:r>
        <w:t>【性情】夜间出没，吸食动物血液，但对人类斗气生物兴趣不大。</w:t>
      </w:r>
    </w:p>
    <w:p w14:paraId="6EA526F1">
      <w:r>
        <w:t>【稀有度】不常见</w:t>
      </w:r>
    </w:p>
    <w:p w14:paraId="666C372F">
      <w:r>
        <w:t>【战力参考】23</w:t>
      </w:r>
    </w:p>
    <w:p w14:paraId="3804A13E">
      <w:r>
        <w:t>【属性参考】力56 智59 耐39 敏43</w:t>
      </w:r>
    </w:p>
    <w:p w14:paraId="1B7DEF19">
      <w:r>
        <w:t>【掉落物】</w:t>
      </w:r>
    </w:p>
    <w:p w14:paraId="55FC3029">
      <w:r>
        <w:t xml:space="preserve">  · mh-a3-1 | 劣质三阶暗属性魔核</w:t>
      </w:r>
    </w:p>
    <w:p w14:paraId="2EBEE88F">
      <w:r>
        <w:t xml:space="preserve">  · cl-495 | 阴影翼膜</w:t>
      </w:r>
    </w:p>
    <w:p w14:paraId="773D6C12">
      <w:r>
        <w:t xml:space="preserve">  · cl-158 | 吸血牙</w:t>
      </w:r>
    </w:p>
    <w:p w14:paraId="4F57D425">
      <w:r>
        <w:t>---</w:t>
      </w:r>
    </w:p>
    <w:p w14:paraId="622585A9">
      <w:r>
        <w:t>【ID】WB-277</w:t>
      </w:r>
    </w:p>
    <w:p w14:paraId="612EC6AF">
      <w:r>
        <w:t>【名称】毒雾蛤</w:t>
      </w:r>
    </w:p>
    <w:p w14:paraId="6C542FFB">
      <w:r>
        <w:t>【分类】毒</w:t>
      </w:r>
    </w:p>
    <w:p w14:paraId="192FAAC1">
      <w:r>
        <w:t>【品阶】三阶</w:t>
      </w:r>
    </w:p>
    <w:p w14:paraId="3C5320F2">
      <w:r>
        <w:t>【危险度】中</w:t>
      </w:r>
    </w:p>
    <w:p w14:paraId="2A821715">
      <w:r>
        <w:t>【栖息地】加玛帝国边境的毒瘴沼泽深处</w:t>
      </w:r>
    </w:p>
    <w:p w14:paraId="633F4C01">
      <w:r>
        <w:t>【外观】通体暗绿色皮肤，布满瘤状毒腺，背部有紫色毒纹，双眼凸出呈金黄色，嘴巴宽阔，呼吸时喷出灰绿色毒雾。</w:t>
      </w:r>
    </w:p>
    <w:p w14:paraId="3CEAC5AE">
      <w:r>
        <w:t>【体型】体长1.2米，宽0.8米</w:t>
      </w:r>
    </w:p>
    <w:p w14:paraId="24BE6544">
      <w:r>
        <w:t>【核心能力】毒雾喷射：从全身毒腺喷出大范围毒雾，覆盖20米区域，吸入即中毒；毒液弹：从口中连射毒液弹，可腐蚀衣物和皮肤。</w:t>
      </w:r>
    </w:p>
    <w:p w14:paraId="7DD2D753">
      <w:r>
        <w:t>【弱点】风属性斗气可吹散毒雾，使其失去远程优势。</w:t>
      </w:r>
    </w:p>
    <w:p w14:paraId="02F225B9">
      <w:r>
        <w:t>【性情】行动缓慢，但受惊即释放毒雾，极为危险。</w:t>
      </w:r>
    </w:p>
    <w:p w14:paraId="405EA90A">
      <w:r>
        <w:t>【稀有度】常见</w:t>
      </w:r>
    </w:p>
    <w:p w14:paraId="154679FB">
      <w:r>
        <w:t>【战力参考】23</w:t>
      </w:r>
    </w:p>
    <w:p w14:paraId="28AC8635">
      <w:r>
        <w:t>【属性参考】力50 智55 耐44 敏48</w:t>
      </w:r>
    </w:p>
    <w:p w14:paraId="1C4F93AD">
      <w:r>
        <w:t>【掉落物】</w:t>
      </w:r>
    </w:p>
    <w:p w14:paraId="0F906834">
      <w:r>
        <w:t xml:space="preserve">  · mh-d3-1 | 劣质三阶毒属性魔核</w:t>
      </w:r>
    </w:p>
    <w:p w14:paraId="5207E5B4">
      <w:r>
        <w:t xml:space="preserve">  · cl-276 | 毒腺囊</w:t>
      </w:r>
    </w:p>
    <w:p w14:paraId="1B084A39">
      <w:r>
        <w:t xml:space="preserve">  · cl-452 | 蛤皮</w:t>
      </w:r>
    </w:p>
    <w:p w14:paraId="77E2932E">
      <w:r>
        <w:t>---</w:t>
      </w:r>
    </w:p>
    <w:p w14:paraId="573946D6">
      <w:r>
        <w:t>【ID】WB-278</w:t>
      </w:r>
    </w:p>
    <w:p w14:paraId="14FDC75B">
      <w:r>
        <w:t>【名称】木精猴</w:t>
      </w:r>
    </w:p>
    <w:p w14:paraId="2436D534">
      <w:r>
        <w:t>【分类】木</w:t>
      </w:r>
    </w:p>
    <w:p w14:paraId="07C7EBD7">
      <w:r>
        <w:t>【品阶】三阶</w:t>
      </w:r>
    </w:p>
    <w:p w14:paraId="308F9FD6">
      <w:r>
        <w:t>【危险度】低</w:t>
      </w:r>
    </w:p>
    <w:p w14:paraId="2C9F2516">
      <w:r>
        <w:t>【栖息地】魔兽山脉外围的密林树冠层</w:t>
      </w:r>
    </w:p>
    <w:p w14:paraId="179E52DB">
      <w:r>
        <w:t>【外观】浑身覆盖深绿色短毛，面部皮肤如树皮纹理，手脚有吸盘可攀爬光滑平面，尾巴末端开出一朵小黄花，眼神机灵。</w:t>
      </w:r>
    </w:p>
    <w:p w14:paraId="62B850DE">
      <w:r>
        <w:t>【体型】身高1米，尾巴长1.2米</w:t>
      </w:r>
    </w:p>
    <w:p w14:paraId="23718E3A">
      <w:r>
        <w:t>【核心能力】藤蔓陷阱：利用斗气快速催生藤蔓，编织陷阱困住敌人；木气恢复：从树木中吸取生命能量，快速恢复体力。</w:t>
      </w:r>
    </w:p>
    <w:p w14:paraId="59DFE15D">
      <w:r>
        <w:t>【弱点】火属性斗气可焚毁其藤蔓，使其失去环境优势。</w:t>
      </w:r>
    </w:p>
    <w:p w14:paraId="1E51DFF8">
      <w:r>
        <w:t>【性情】顽皮好奇，喜欢偷窃旅者的食物，但不攻击人类。</w:t>
      </w:r>
    </w:p>
    <w:p w14:paraId="3FE06756">
      <w:r>
        <w:t>【稀有度】常见</w:t>
      </w:r>
    </w:p>
    <w:p w14:paraId="2C9645E7">
      <w:r>
        <w:t>【战力参考】21</w:t>
      </w:r>
    </w:p>
    <w:p w14:paraId="3CFB1933">
      <w:r>
        <w:t>【属性参考】力19 智22 耐25 敏18</w:t>
      </w:r>
    </w:p>
    <w:p w14:paraId="64E0B2D8">
      <w:r>
        <w:t>【掉落物】</w:t>
      </w:r>
    </w:p>
    <w:p w14:paraId="23397010">
      <w:r>
        <w:t xml:space="preserve">  · mh-m3-1 | 劣质三阶木属性魔核</w:t>
      </w:r>
    </w:p>
    <w:p w14:paraId="212D2512">
      <w:r>
        <w:t xml:space="preserve">  · cl-250 | 木猴尾花</w:t>
      </w:r>
    </w:p>
    <w:p w14:paraId="7F9A6137">
      <w:r>
        <w:t xml:space="preserve">  · cl-384 | 猴毛束</w:t>
      </w:r>
    </w:p>
    <w:p w14:paraId="40F4F1D8">
      <w:r>
        <w:t>---</w:t>
      </w:r>
    </w:p>
    <w:p w14:paraId="6DA588BB">
      <w:r>
        <w:t>【ID】WB-279</w:t>
      </w:r>
    </w:p>
    <w:p w14:paraId="7029E288">
      <w:r>
        <w:t>【名称】水翼蛇</w:t>
      </w:r>
    </w:p>
    <w:p w14:paraId="6E1599D7">
      <w:r>
        <w:t>【分类】水</w:t>
      </w:r>
    </w:p>
    <w:p w14:paraId="50BFC77C">
      <w:r>
        <w:t>【品阶】三阶</w:t>
      </w:r>
    </w:p>
    <w:p w14:paraId="63ED4D1B">
      <w:r>
        <w:t>【危险度】中</w:t>
      </w:r>
    </w:p>
    <w:p w14:paraId="004C42BC">
      <w:r>
        <w:t>【栖息地】魔兽山脉中部的湖泊与河流交汇处</w:t>
      </w:r>
    </w:p>
    <w:p w14:paraId="52A791D4">
      <w:r>
        <w:t>【外观】体表覆盖淡青色细鳞，腹部有透明状膜状翼鳍，头呈三角状，眼呈水蓝色，游动时鳍翼展开如透明羽翼。</w:t>
      </w:r>
    </w:p>
    <w:p w14:paraId="78B5ABDE">
      <w:r>
        <w:t>【体型】体长2.5米，翼鳍展开宽1.5米</w:t>
      </w:r>
    </w:p>
    <w:p w14:paraId="366647FE">
      <w:r>
        <w:t>【核心能力】水刃斩击：用翼鳍划出水刃，可在水面和空中攻击；水遁潜行：可瞬间潜入水中消失，再从另一处突袭。</w:t>
      </w:r>
    </w:p>
    <w:p w14:paraId="2CF04BC7">
      <w:r>
        <w:t>【弱点】雷属性斗气在水面可传导攻击，扩大伤害范围。</w:t>
      </w:r>
    </w:p>
    <w:p w14:paraId="20412994">
      <w:r>
        <w:t>【性情】善于伏击，会从水下突袭岸边饮水的动物。</w:t>
      </w:r>
    </w:p>
    <w:p w14:paraId="32B7ED05">
      <w:r>
        <w:t>【稀有度】不常见</w:t>
      </w:r>
    </w:p>
    <w:p w14:paraId="7E90568A">
      <w:r>
        <w:t>【战力参考】24</w:t>
      </w:r>
    </w:p>
    <w:p w14:paraId="2CFCF23A">
      <w:r>
        <w:t>【属性参考】力54 智61 耐60 敏65</w:t>
      </w:r>
    </w:p>
    <w:p w14:paraId="57A0F27A">
      <w:r>
        <w:t>【掉落物】</w:t>
      </w:r>
    </w:p>
    <w:p w14:paraId="7C883489">
      <w:r>
        <w:t xml:space="preserve">  · mh-s3-2 | 普通三阶水属性魔核</w:t>
      </w:r>
    </w:p>
    <w:p w14:paraId="735A397B">
      <w:r>
        <w:t xml:space="preserve">  · cl-307 | 水翼膜</w:t>
      </w:r>
    </w:p>
    <w:p w14:paraId="6D2F8ACD">
      <w:r>
        <w:t xml:space="preserve">  · cl-442 | 蛇牙</w:t>
      </w:r>
    </w:p>
    <w:p w14:paraId="18A023B8">
      <w:r>
        <w:t>---</w:t>
      </w:r>
    </w:p>
    <w:p w14:paraId="183C1454">
      <w:r>
        <w:t>【ID】WB-280</w:t>
      </w:r>
    </w:p>
    <w:p w14:paraId="0B27340D">
      <w:r>
        <w:t>【名称】赤鳞火蜥</w:t>
      </w:r>
    </w:p>
    <w:p w14:paraId="3E52851D">
      <w:r>
        <w:t>【分类】火</w:t>
      </w:r>
    </w:p>
    <w:p w14:paraId="44180342">
      <w:r>
        <w:t>【品阶】三阶</w:t>
      </w:r>
    </w:p>
    <w:p w14:paraId="5F0D24E8">
      <w:r>
        <w:t>【危险度】中</w:t>
      </w:r>
    </w:p>
    <w:p w14:paraId="5406DB61">
      <w:r>
        <w:t>【栖息地】魔兽山脉南麓火山岩地带</w:t>
      </w:r>
    </w:p>
    <w:p w14:paraId="7164CC96">
      <w:r>
        <w:t>【外观】通体覆盖赤红鳞甲，背部隆起熔岩瘤，尾部末端燃烧着蓝焰，口中偶尔喷出火星。</w:t>
      </w:r>
    </w:p>
    <w:p w14:paraId="0A77C0B8">
      <w:r>
        <w:t>【体型】体长1.8米，肩高0.6米</w:t>
      </w:r>
    </w:p>
    <w:p w14:paraId="78429612">
      <w:r>
        <w:t>【核心能力】熔岩喷吐：从口中喷出高温熔岩球，命中后持续灼烧；烈焰尾扫：尾部挥击产生扇形火浪。</w:t>
      </w:r>
    </w:p>
    <w:p w14:paraId="25A05B49">
      <w:r>
        <w:t>【弱点】水属性攻击可瞬间熄灭其体表火焰，降低防御力。</w:t>
      </w:r>
    </w:p>
    <w:p w14:paraId="7A20ACD1">
      <w:r>
        <w:t>【性情】领地意识强，对入侵者主动攻击。</w:t>
      </w:r>
    </w:p>
    <w:p w14:paraId="5A65FE55">
      <w:r>
        <w:t>【稀有度】常见</w:t>
      </w:r>
    </w:p>
    <w:p w14:paraId="22863347">
      <w:r>
        <w:t>【战力参考】22</w:t>
      </w:r>
    </w:p>
    <w:p w14:paraId="73F74CB8">
      <w:r>
        <w:t>【属性参考】力52 智24 耐38 敏30</w:t>
      </w:r>
    </w:p>
    <w:p w14:paraId="0441F3FE">
      <w:r>
        <w:t>【掉落物】</w:t>
      </w:r>
    </w:p>
    <w:p w14:paraId="71EFD959">
      <w:r>
        <w:t xml:space="preserve">  · mh-h3-1 | 劣质三阶火属性魔核</w:t>
      </w:r>
    </w:p>
    <w:p w14:paraId="57DD23DB">
      <w:r>
        <w:t xml:space="preserve">  · cl-484 | 赤鳞甲片</w:t>
      </w:r>
    </w:p>
    <w:p w14:paraId="165189AA">
      <w:r>
        <w:t xml:space="preserve">  · cl-339 | 火蜥尾骨</w:t>
      </w:r>
    </w:p>
    <w:p w14:paraId="0954454E">
      <w:r>
        <w:t>---</w:t>
      </w:r>
    </w:p>
    <w:p w14:paraId="3D69C55F">
      <w:r>
        <w:t>【ID】WB-281</w:t>
      </w:r>
    </w:p>
    <w:p w14:paraId="6A130B2C">
      <w:r>
        <w:t>【名称】碧鳞水蟒</w:t>
      </w:r>
    </w:p>
    <w:p w14:paraId="3693C007">
      <w:r>
        <w:t>【分类】水</w:t>
      </w:r>
    </w:p>
    <w:p w14:paraId="309C326C">
      <w:r>
        <w:t>【品阶】三阶</w:t>
      </w:r>
    </w:p>
    <w:p w14:paraId="1DD50778">
      <w:r>
        <w:t>【危险度】高</w:t>
      </w:r>
    </w:p>
    <w:p w14:paraId="77E4B146">
      <w:r>
        <w:t>【栖息地】魔兽山脉东麓大泽深处</w:t>
      </w:r>
    </w:p>
    <w:p w14:paraId="2ADB9A50">
      <w:r>
        <w:t>【外观】通体翠绿鳞片泛着水光，头部两侧有透明鳍状器官，双目如绿宝石，盘踞时隐入水中。</w:t>
      </w:r>
    </w:p>
    <w:p w14:paraId="10CC0F85">
      <w:r>
        <w:t>【体型】体长4.5米，直径0.3米</w:t>
      </w:r>
    </w:p>
    <w:p w14:paraId="4C602FC2">
      <w:r>
        <w:t>【核心能力】水缚绞杀：释放高压水环束缚猎物并缠绕绞杀；毒雾吐息：喷出水毒雾，蚀肌伤肺。</w:t>
      </w:r>
    </w:p>
    <w:p w14:paraId="3CD59A7D">
      <w:r>
        <w:t>【弱点】雷属性攻击能穿透水体直接伤及本体，麻痹其神经。</w:t>
      </w:r>
    </w:p>
    <w:p w14:paraId="446ABB0D">
      <w:r>
        <w:t>【性情】潜伏狩猎，攻击谨慎但致命。</w:t>
      </w:r>
    </w:p>
    <w:p w14:paraId="12C61B95">
      <w:r>
        <w:t>【稀有度】不常见</w:t>
      </w:r>
    </w:p>
    <w:p w14:paraId="7B47A98C">
      <w:r>
        <w:t>【战力参考】23</w:t>
      </w:r>
    </w:p>
    <w:p w14:paraId="270D9183">
      <w:r>
        <w:t>【属性参考】力45 智50 耐49 敏53</w:t>
      </w:r>
    </w:p>
    <w:p w14:paraId="2DD31F70">
      <w:r>
        <w:t>【掉落物】</w:t>
      </w:r>
    </w:p>
    <w:p w14:paraId="570A4152">
      <w:r>
        <w:t xml:space="preserve">  · mh-s3-1 | 劣质三阶水属性魔核</w:t>
      </w:r>
    </w:p>
    <w:p w14:paraId="2B2B2398">
      <w:r>
        <w:t xml:space="preserve">  · cl-406 | 碧鳞蛇胆</w:t>
      </w:r>
    </w:p>
    <w:p w14:paraId="37ADC4DE">
      <w:r>
        <w:t xml:space="preserve">  · cl-264 | 毒囊</w:t>
      </w:r>
    </w:p>
    <w:p w14:paraId="124F13AB">
      <w:r>
        <w:t>---</w:t>
      </w:r>
    </w:p>
    <w:p w14:paraId="6E491504">
      <w:r>
        <w:t>【ID】WB-282</w:t>
      </w:r>
    </w:p>
    <w:p w14:paraId="0FE28BEA">
      <w:r>
        <w:t>【名称】风刃鹫</w:t>
      </w:r>
    </w:p>
    <w:p w14:paraId="5182A3F0">
      <w:r>
        <w:t>【分类】风</w:t>
      </w:r>
    </w:p>
    <w:p w14:paraId="10136BDB">
      <w:r>
        <w:t>【品阶】三阶</w:t>
      </w:r>
    </w:p>
    <w:p w14:paraId="3A5543E1">
      <w:r>
        <w:t>【危险度】中</w:t>
      </w:r>
    </w:p>
    <w:p w14:paraId="6004D7AB">
      <w:r>
        <w:t>【栖息地】魔兽山脉高峰崖壁之上</w:t>
      </w:r>
    </w:p>
    <w:p w14:paraId="51C9569A">
      <w:r>
        <w:t>【外观】通体灰羽，翼展宽阔，颈部羽毛如刀刃般竖起，喙部呈钩状，双目锐利如鹰。</w:t>
      </w:r>
    </w:p>
    <w:p w14:paraId="653A6EEC">
      <w:r>
        <w:t>【体型】翼展3.2米，体长1.2米</w:t>
      </w:r>
    </w:p>
    <w:p w14:paraId="5C115383">
      <w:r>
        <w:t>【核心能力】风刃翎羽：抖落羽毛化为密集风刃远程攻击；俯冲突袭：高速俯冲时裹挟风压，冲击力堪比巨石。</w:t>
      </w:r>
    </w:p>
    <w:p w14:paraId="448D7D11">
      <w:r>
        <w:t>【弱点】冰属性攻击可冻结其羽毛，使其失去飞行和攻击能力。</w:t>
      </w:r>
    </w:p>
    <w:p w14:paraId="43BE471E">
      <w:r>
        <w:t>【性情】孤傲凶猛，常袭击闯入巢穴者。</w:t>
      </w:r>
    </w:p>
    <w:p w14:paraId="181814B2">
      <w:r>
        <w:t>【稀有度】常见</w:t>
      </w:r>
    </w:p>
    <w:p w14:paraId="23445966">
      <w:r>
        <w:t>【战力参考】22</w:t>
      </w:r>
    </w:p>
    <w:p w14:paraId="3BB8B4D5">
      <w:r>
        <w:t>【属性参考】力28 智27 耐24 敏65</w:t>
      </w:r>
    </w:p>
    <w:p w14:paraId="68644502">
      <w:r>
        <w:t>【掉落物】</w:t>
      </w:r>
    </w:p>
    <w:p w14:paraId="4121D325">
      <w:r>
        <w:t xml:space="preserve">  · mh-f3-1 | 劣质三阶风属性魔核</w:t>
      </w:r>
    </w:p>
    <w:p w14:paraId="12993719">
      <w:r>
        <w:t xml:space="preserve">  · cl-560 | 风刃翎羽</w:t>
      </w:r>
    </w:p>
    <w:p w14:paraId="3205C7BD">
      <w:r>
        <w:t xml:space="preserve">  · cl-595 | 鹰爪骨</w:t>
      </w:r>
    </w:p>
    <w:p w14:paraId="4A829A92">
      <w:r>
        <w:t>---</w:t>
      </w:r>
    </w:p>
    <w:p w14:paraId="2A8A4B82">
      <w:r>
        <w:t>【ID】WB-283</w:t>
      </w:r>
    </w:p>
    <w:p w14:paraId="64AD5AB1">
      <w:r>
        <w:t>【名称】岩甲巨蝎</w:t>
      </w:r>
    </w:p>
    <w:p w14:paraId="4D7A271E">
      <w:r>
        <w:t>【分类】土</w:t>
      </w:r>
    </w:p>
    <w:p w14:paraId="54A9781D">
      <w:r>
        <w:t>【品阶】三阶</w:t>
      </w:r>
    </w:p>
    <w:p w14:paraId="54D7241A">
      <w:r>
        <w:t>【危险度】高</w:t>
      </w:r>
    </w:p>
    <w:p w14:paraId="0054341F">
      <w:r>
        <w:t>【栖息地】北漠边缘的岩漠地带</w:t>
      </w:r>
    </w:p>
    <w:p w14:paraId="0A19A660">
      <w:r>
        <w:t>【外观】通体覆盖灰褐色石质甲壳，蝎尾末端呈螺旋状尖刺，八足粗壮，行走时发出咔咔声。</w:t>
      </w:r>
    </w:p>
    <w:p w14:paraId="13919AE4">
      <w:r>
        <w:t>【体型】体长2.5米，肩高0.8米</w:t>
      </w:r>
    </w:p>
    <w:p w14:paraId="3358955F">
      <w:r>
        <w:t>【核心能力】石化毒针：蝎尾刺入目标后注入石化毒素，使肌肉僵硬；地刺岩壁：挥动前肢引发地面突刺石笋。</w:t>
      </w:r>
    </w:p>
    <w:p w14:paraId="5487AE78">
      <w:r>
        <w:t>【弱点】木属性攻击能软化其石甲，使其行动迟缓。</w:t>
      </w:r>
    </w:p>
    <w:p w14:paraId="4DDFF5E2">
      <w:r>
        <w:t>【性情】暴躁易怒，主动挖洞伏击。</w:t>
      </w:r>
    </w:p>
    <w:p w14:paraId="5CA18DB3">
      <w:r>
        <w:t>【稀有度】不常见</w:t>
      </w:r>
    </w:p>
    <w:p w14:paraId="05C78ED6">
      <w:r>
        <w:t>【战力参考】24</w:t>
      </w:r>
    </w:p>
    <w:p w14:paraId="3754441F">
      <w:r>
        <w:t>【属性参考】力75 智36 耐89 敏45</w:t>
      </w:r>
    </w:p>
    <w:p w14:paraId="6941041E">
      <w:r>
        <w:t>【掉落物】</w:t>
      </w:r>
    </w:p>
    <w:p w14:paraId="64237F30">
      <w:r>
        <w:t xml:space="preserve">  · mh-t3-2 | 普通三阶土属性魔核</w:t>
      </w:r>
    </w:p>
    <w:p w14:paraId="60F1F369">
      <w:r>
        <w:t xml:space="preserve">  · cl-462 | 蝎尾毒针</w:t>
      </w:r>
    </w:p>
    <w:p w14:paraId="0EB71515">
      <w:r>
        <w:t xml:space="preserve">  · cl-399 | 石甲碎片</w:t>
      </w:r>
    </w:p>
    <w:p w14:paraId="37CE8F32">
      <w:r>
        <w:t>---</w:t>
      </w:r>
    </w:p>
    <w:p w14:paraId="6CEC2412">
      <w:r>
        <w:t>【ID】WB-284</w:t>
      </w:r>
    </w:p>
    <w:p w14:paraId="68980EC8">
      <w:r>
        <w:t>【名称】雷纹豹</w:t>
      </w:r>
    </w:p>
    <w:p w14:paraId="4236D37B">
      <w:r>
        <w:t>【分类】雷</w:t>
      </w:r>
    </w:p>
    <w:p w14:paraId="7A2F6916">
      <w:r>
        <w:t>【品阶】三阶</w:t>
      </w:r>
    </w:p>
    <w:p w14:paraId="03895DBB">
      <w:r>
        <w:t>【危险度】中</w:t>
      </w:r>
    </w:p>
    <w:p w14:paraId="5650C40A">
      <w:r>
        <w:t>【栖息地】魔兽山脉雷击木林区</w:t>
      </w:r>
    </w:p>
    <w:p w14:paraId="2B903D76">
      <w:r>
        <w:t>【外观】通体漆黑，遍布银白色雷电状斑纹，四肢修长，尾巴末端有电光闪烁。</w:t>
      </w:r>
    </w:p>
    <w:p w14:paraId="653EBD10">
      <w:r>
        <w:t>【体型】体长1.5米，肩高0.7米</w:t>
      </w:r>
    </w:p>
    <w:p w14:paraId="3BFFB220">
      <w:r>
        <w:t>【核心能力】雷闪突进：瞬间电化加速，留下电痕，撞击附带麻痹；雷暴咆哮：发出震耳吼声引爆周围空气静电，造成范围电击。</w:t>
      </w:r>
    </w:p>
    <w:p w14:paraId="5B96BDE5">
      <w:r>
        <w:t>【弱点】土属性攻击能接地导雷，大幅削弱其雷电威力。</w:t>
      </w:r>
    </w:p>
    <w:p w14:paraId="006C0867">
      <w:r>
        <w:t>【性情】敏捷狡诈，喜偷袭。</w:t>
      </w:r>
    </w:p>
    <w:p w14:paraId="13B023FB">
      <w:r>
        <w:t>【稀有度】稀有</w:t>
      </w:r>
    </w:p>
    <w:p w14:paraId="3426E693">
      <w:r>
        <w:t>【战力参考】23</w:t>
      </w:r>
    </w:p>
    <w:p w14:paraId="7CD2E910">
      <w:r>
        <w:t>【属性参考】力50 智46 耐39 敏64</w:t>
      </w:r>
    </w:p>
    <w:p w14:paraId="64D4F91A">
      <w:r>
        <w:t>【掉落物】</w:t>
      </w:r>
    </w:p>
    <w:p w14:paraId="4D8CE6F8">
      <w:r>
        <w:t xml:space="preserve">  · mh-l3-1 | 劣质三阶雷属性魔核</w:t>
      </w:r>
    </w:p>
    <w:p w14:paraId="125B6DDB">
      <w:r>
        <w:t xml:space="preserve">  · cl-526 | 雷纹豹皮</w:t>
      </w:r>
    </w:p>
    <w:p w14:paraId="7161BF55">
      <w:r>
        <w:t xml:space="preserve">  · cl-515 | 雷牙</w:t>
      </w:r>
    </w:p>
    <w:p w14:paraId="4CB5B692">
      <w:r>
        <w:t>---</w:t>
      </w:r>
    </w:p>
    <w:p w14:paraId="06EFC9C2">
      <w:r>
        <w:t>【ID】WB-285</w:t>
      </w:r>
    </w:p>
    <w:p w14:paraId="632BE4E1">
      <w:r>
        <w:t>【名称】霜牙雪狼</w:t>
      </w:r>
    </w:p>
    <w:p w14:paraId="6C0AF48A">
      <w:r>
        <w:t>【分类】冰</w:t>
      </w:r>
    </w:p>
    <w:p w14:paraId="4BF5F7FC">
      <w:r>
        <w:t>【品阶】三阶</w:t>
      </w:r>
    </w:p>
    <w:p w14:paraId="1CC19026">
      <w:r>
        <w:t>【危险度】中</w:t>
      </w:r>
    </w:p>
    <w:p w14:paraId="3846A36D">
      <w:r>
        <w:t>【栖息地】极北冰原边缘冻土带</w:t>
      </w:r>
    </w:p>
    <w:p w14:paraId="43C7F768">
      <w:r>
        <w:t>【外观】通体雪白厚毛，獠牙外露泛着冰蓝色寒光，四爪覆冰霜，尾部蓬松如冰锥。</w:t>
      </w:r>
    </w:p>
    <w:p w14:paraId="60917BF8">
      <w:r>
        <w:t>【体型】体长1.8米，肩高0.9米</w:t>
      </w:r>
    </w:p>
    <w:p w14:paraId="7207B2DA">
      <w:r>
        <w:t>【核心能力】冰霜吐息：喷出极寒气流，可使目标体表结冰；冰牙撕咬：咬合时释放寒气，冻结伤口。</w:t>
      </w:r>
    </w:p>
    <w:p w14:paraId="237D2017">
      <w:r>
        <w:t>【弱点】火属性攻击能融化其冰甲，使其防御大减。</w:t>
      </w:r>
    </w:p>
    <w:p w14:paraId="7CA2D299">
      <w:r>
        <w:t>【性情】群居狩猎，对落单者围攻。</w:t>
      </w:r>
    </w:p>
    <w:p w14:paraId="0373055C">
      <w:r>
        <w:t>【稀有度】常见</w:t>
      </w:r>
    </w:p>
    <w:p w14:paraId="74089BE6">
      <w:r>
        <w:t>【战力参考】22</w:t>
      </w:r>
    </w:p>
    <w:p w14:paraId="51249CFF">
      <w:r>
        <w:t>【属性参考】力32 智39 耐35 敏34</w:t>
      </w:r>
    </w:p>
    <w:p w14:paraId="4DA63FFA">
      <w:r>
        <w:t>【掉落物】</w:t>
      </w:r>
    </w:p>
    <w:p w14:paraId="6E8F5B8D">
      <w:r>
        <w:t xml:space="preserve">  · mh-b3-1 | 劣质三阶冰属性魔核</w:t>
      </w:r>
    </w:p>
    <w:p w14:paraId="568ECC37">
      <w:r>
        <w:t xml:space="preserve">  · cl-540 | 霜狼牙</w:t>
      </w:r>
    </w:p>
    <w:p w14:paraId="606FA0C2">
      <w:r>
        <w:t xml:space="preserve">  · cl-149 | 冰霜皮毛</w:t>
      </w:r>
    </w:p>
    <w:p w14:paraId="421DBCFA">
      <w:r>
        <w:t>---</w:t>
      </w:r>
    </w:p>
    <w:p w14:paraId="26C0C059">
      <w:r>
        <w:t>【ID】WB-286</w:t>
      </w:r>
    </w:p>
    <w:p w14:paraId="38A788A0">
      <w:r>
        <w:t>【名称】影刃蝙蝠</w:t>
      </w:r>
    </w:p>
    <w:p w14:paraId="01D29035">
      <w:r>
        <w:t>【分类】暗</w:t>
      </w:r>
    </w:p>
    <w:p w14:paraId="3390DB9F">
      <w:r>
        <w:t>【品阶】三阶</w:t>
      </w:r>
    </w:p>
    <w:p w14:paraId="1E7677A3">
      <w:r>
        <w:t>【危险度】高</w:t>
      </w:r>
    </w:p>
    <w:p w14:paraId="4F1BDFA9">
      <w:r>
        <w:t>【栖息地】幽暗地下洞穴深处</w:t>
      </w:r>
    </w:p>
    <w:p w14:paraId="0AFCCC25">
      <w:r>
        <w:t>【外观】通体漆黑如墨，翼膜半透明，头部生有两根弯曲触角，双目血红，飞行无声。</w:t>
      </w:r>
    </w:p>
    <w:p w14:paraId="4B883CDD">
      <w:r>
        <w:t>【体型】翼展2.0米，体长0.5米</w:t>
      </w:r>
    </w:p>
    <w:p w14:paraId="431E6C6D">
      <w:r>
        <w:t>【核心能力】暗影潜袭：融入阴影中无声突袭，攻击附带暗属性腐蚀；声波干扰：发出高频声波扰乱斗气感知，造成眩晕。</w:t>
      </w:r>
    </w:p>
    <w:p w14:paraId="4F71B2AD">
      <w:r>
        <w:t>【弱点】光属性斗技或火把可驱散其暗影，使其现形。</w:t>
      </w:r>
    </w:p>
    <w:p w14:paraId="5D28D486">
      <w:r>
        <w:t>【性情】昼伏夜出，嗜血贪婪。</w:t>
      </w:r>
    </w:p>
    <w:p w14:paraId="3635FF4F">
      <w:r>
        <w:t>【稀有度】不常见</w:t>
      </w:r>
    </w:p>
    <w:p w14:paraId="7CE86A6C">
      <w:r>
        <w:t>【战力参考】24</w:t>
      </w:r>
    </w:p>
    <w:p w14:paraId="438647E0">
      <w:r>
        <w:t>【属性参考】力68 智71 耐48 敏52</w:t>
      </w:r>
    </w:p>
    <w:p w14:paraId="08581A66">
      <w:r>
        <w:t>【掉落物】</w:t>
      </w:r>
    </w:p>
    <w:p w14:paraId="0ECE223C">
      <w:r>
        <w:t xml:space="preserve">  · mh-a3-2 | 普通三阶暗属性魔核</w:t>
      </w:r>
    </w:p>
    <w:p w14:paraId="402F06C0">
      <w:r>
        <w:t xml:space="preserve">  · cl-203 | 影翼膜</w:t>
      </w:r>
    </w:p>
    <w:p w14:paraId="48D6E6C8">
      <w:r>
        <w:t xml:space="preserve">  · cl-236 | 暗血珠</w:t>
      </w:r>
    </w:p>
    <w:p w14:paraId="11FA827D">
      <w:r>
        <w:t>---</w:t>
      </w:r>
    </w:p>
    <w:p w14:paraId="3DB420A4">
      <w:r>
        <w:t>【ID】WB-287</w:t>
      </w:r>
    </w:p>
    <w:p w14:paraId="7D796143">
      <w:r>
        <w:t>【名称】毒藤妖树</w:t>
      </w:r>
    </w:p>
    <w:p w14:paraId="19C66554">
      <w:r>
        <w:t>【分类】毒</w:t>
      </w:r>
    </w:p>
    <w:p w14:paraId="0B8860EE">
      <w:r>
        <w:t>【品阶】三阶</w:t>
      </w:r>
    </w:p>
    <w:p w14:paraId="48254451">
      <w:r>
        <w:t>【危险度】中</w:t>
      </w:r>
    </w:p>
    <w:p w14:paraId="28446FAF">
      <w:r>
        <w:t>【栖息地】沼泽湿地核心区域</w:t>
      </w:r>
    </w:p>
    <w:p w14:paraId="7667D112">
      <w:r>
        <w:t>【外观】树干扭曲如蟒，枝干垂下无数墨绿色藤蔓，树冠散开如毒雾笼罩，树洞中渗出紫色汁液。</w:t>
      </w:r>
    </w:p>
    <w:p w14:paraId="29B1F28D">
      <w:r>
        <w:t>【体型】树高4米，冠幅3米</w:t>
      </w:r>
    </w:p>
    <w:p w14:paraId="4D64EC71">
      <w:r>
        <w:t>【核心能力】毒藤缠绕：藤蔓延伸束缚目标，同时注入腐骨毒素；瘴气领域：释放毒雾笼罩范围，持续侵蚀斗气护体。</w:t>
      </w:r>
    </w:p>
    <w:p w14:paraId="7E362140">
      <w:r>
        <w:t>【弱点】火属性攻击可点燃其藤蔓和毒雾，造成连锁焚烧。</w:t>
      </w:r>
    </w:p>
    <w:p w14:paraId="05E7DD55">
      <w:r>
        <w:t>【性情】被动攻击，但范围毒雾令靠近者防不胜防。</w:t>
      </w:r>
    </w:p>
    <w:p w14:paraId="33886E4E">
      <w:r>
        <w:t>【稀有度】常见</w:t>
      </w:r>
    </w:p>
    <w:p w14:paraId="6A255B1F">
      <w:r>
        <w:t>【战力参考】22</w:t>
      </w:r>
    </w:p>
    <w:p w14:paraId="6DDD56F5">
      <w:r>
        <w:t>【属性参考】力36 智39 耐32 敏34</w:t>
      </w:r>
    </w:p>
    <w:p w14:paraId="6A300DA4">
      <w:r>
        <w:t>【掉落物】</w:t>
      </w:r>
    </w:p>
    <w:p w14:paraId="67AD0109">
      <w:r>
        <w:t xml:space="preserve">  · mh-d3-1 | 劣质三阶毒属性魔核</w:t>
      </w:r>
    </w:p>
    <w:p w14:paraId="03749B41">
      <w:r>
        <w:t xml:space="preserve">  · cl-282 | 毒藤枝条</w:t>
      </w:r>
    </w:p>
    <w:p w14:paraId="349EA686">
      <w:r>
        <w:t xml:space="preserve">  · cl-416 | 腐骨汁液</w:t>
      </w:r>
    </w:p>
    <w:p w14:paraId="00DA6145">
      <w:r>
        <w:t>---</w:t>
      </w:r>
    </w:p>
    <w:p w14:paraId="13686BC2">
      <w:r>
        <w:t>【ID】WB-288</w:t>
      </w:r>
    </w:p>
    <w:p w14:paraId="4BBCEFEF">
      <w:r>
        <w:t>【名称】青木羚羊</w:t>
      </w:r>
    </w:p>
    <w:p w14:paraId="1A8F1477">
      <w:r>
        <w:t>【分类】木</w:t>
      </w:r>
    </w:p>
    <w:p w14:paraId="7894D448">
      <w:r>
        <w:t>【品阶】三阶</w:t>
      </w:r>
    </w:p>
    <w:p w14:paraId="29084B22">
      <w:r>
        <w:t>【危险度】低</w:t>
      </w:r>
    </w:p>
    <w:p w14:paraId="7614227A">
      <w:r>
        <w:t>【栖息地】魔兽山脉原始森林深处</w:t>
      </w:r>
    </w:p>
    <w:p w14:paraId="5CD6C7E9">
      <w:r>
        <w:t>【外观】通体青绿色皮毛，角如树枝分叉，背脊排列叶片状鳞甲，四蹄踏地时留下草痕。</w:t>
      </w:r>
    </w:p>
    <w:p w14:paraId="2D2B6DFE">
      <w:r>
        <w:t>【体型】体长1.2米，肩高0.8米</w:t>
      </w:r>
    </w:p>
    <w:p w14:paraId="6C983D75">
      <w:r>
        <w:t>【核心能力】木灵疗愈：释放生命绿光治疗自身或同类伤势；荆棘冲锋：冲锋时体表冒出尖刺，撞击造成木属性伤害。</w:t>
      </w:r>
    </w:p>
    <w:p w14:paraId="416FD010">
      <w:r>
        <w:t>【弱点】火属性攻击可克制其木系恢复能力。</w:t>
      </w:r>
    </w:p>
    <w:p w14:paraId="5F9EC9B5">
      <w:r>
        <w:t>【性情】温顺胆小，遇敌逃跑。</w:t>
      </w:r>
    </w:p>
    <w:p w14:paraId="25489B0F">
      <w:r>
        <w:t>【稀有度】稀有</w:t>
      </w:r>
    </w:p>
    <w:p w14:paraId="375B0A5C">
      <w:r>
        <w:t>【战力参考】21</w:t>
      </w:r>
    </w:p>
    <w:p w14:paraId="19EEDD62">
      <w:r>
        <w:t>【属性参考】力19 智22 耐25 敏18</w:t>
      </w:r>
    </w:p>
    <w:p w14:paraId="6360B866">
      <w:r>
        <w:t>【掉落物】</w:t>
      </w:r>
    </w:p>
    <w:p w14:paraId="79930E3E">
      <w:r>
        <w:t xml:space="preserve">  · mh-m3-1 | 劣质三阶木属性魔核</w:t>
      </w:r>
    </w:p>
    <w:p w14:paraId="65E6FE23">
      <w:r>
        <w:t xml:space="preserve">  · cl-552 | 青木角</w:t>
      </w:r>
    </w:p>
    <w:p w14:paraId="06CAEF9E">
      <w:r>
        <w:t xml:space="preserve">  · cl-156 | 叶片鳞甲</w:t>
      </w:r>
    </w:p>
    <w:p w14:paraId="7541005F">
      <w:r>
        <w:t>---</w:t>
      </w:r>
    </w:p>
    <w:p w14:paraId="7DA14D35">
      <w:r>
        <w:t>【ID】WB-289</w:t>
      </w:r>
    </w:p>
    <w:p w14:paraId="1766233F">
      <w:r>
        <w:t>【名称】熔岩巨龟</w:t>
      </w:r>
    </w:p>
    <w:p w14:paraId="253C7366">
      <w:r>
        <w:t>【分类】火</w:t>
      </w:r>
    </w:p>
    <w:p w14:paraId="6A562129">
      <w:r>
        <w:t>【品阶】三阶</w:t>
      </w:r>
    </w:p>
    <w:p w14:paraId="12D2B61D">
      <w:r>
        <w:t>【危险度】高</w:t>
      </w:r>
    </w:p>
    <w:p w14:paraId="53701141">
      <w:r>
        <w:t>【栖息地】火山山脚熔岩河谷</w:t>
      </w:r>
    </w:p>
    <w:p w14:paraId="5EA2B57F">
      <w:r>
        <w:t>【外观】背甲呈熔岩色并裂开缝隙，溢出滚烫岩浆，四肢如石柱，头部如蜥蜴，双眼燃火。</w:t>
      </w:r>
    </w:p>
    <w:p w14:paraId="1E368166">
      <w:r>
        <w:t>【体型】体长3.0米，肩高1.2米</w:t>
      </w:r>
    </w:p>
    <w:p w14:paraId="305D1203">
      <w:r>
        <w:t>【核心能力】岩浆护盾：背甲喷发岩浆形成灼热屏障；烈焰踏击：踩踏地面引发地裂喷火。</w:t>
      </w:r>
    </w:p>
    <w:p w14:paraId="2F50D821">
      <w:r>
        <w:t>【弱点】冰属性攻击可冷却其岩浆，使其护盾失效。</w:t>
      </w:r>
    </w:p>
    <w:p w14:paraId="06AE269D">
      <w:r>
        <w:t>【性情】迟缓但暴怒后横冲直撞。</w:t>
      </w:r>
    </w:p>
    <w:p w14:paraId="0B73493F">
      <w:r>
        <w:t>【稀有度】不常见</w:t>
      </w:r>
    </w:p>
    <w:p w14:paraId="619DDEDF">
      <w:r>
        <w:t>【战力参考】24</w:t>
      </w:r>
    </w:p>
    <w:p w14:paraId="3F075B47">
      <w:r>
        <w:t>【属性参考】力88 智41 耐65 敏52</w:t>
      </w:r>
    </w:p>
    <w:p w14:paraId="011C5D31">
      <w:r>
        <w:t>【掉落物】</w:t>
      </w:r>
    </w:p>
    <w:p w14:paraId="4C3EAE0F">
      <w:r>
        <w:t xml:space="preserve">  · mh-h3-2 | 普通三阶火属性魔核</w:t>
      </w:r>
    </w:p>
    <w:p w14:paraId="54D6F220">
      <w:r>
        <w:t xml:space="preserve">  · cl-361 | 熔岩甲片</w:t>
      </w:r>
    </w:p>
    <w:p w14:paraId="1755F999">
      <w:r>
        <w:t xml:space="preserve">  · cl-610 | 龟火胆</w:t>
      </w:r>
    </w:p>
    <w:p w14:paraId="42E2BF5C">
      <w:r>
        <w:t>---</w:t>
      </w:r>
    </w:p>
    <w:p w14:paraId="6E7119B0">
      <w:r>
        <w:t>【ID】WB-290</w:t>
      </w:r>
    </w:p>
    <w:p w14:paraId="35C2AFA8">
      <w:r>
        <w:t>【名称】水纹鳐</w:t>
      </w:r>
    </w:p>
    <w:p w14:paraId="1CB3F6F1">
      <w:r>
        <w:t>【分类】水</w:t>
      </w:r>
    </w:p>
    <w:p w14:paraId="1BC7883F">
      <w:r>
        <w:t>【品阶】三阶</w:t>
      </w:r>
    </w:p>
    <w:p w14:paraId="7312F13D">
      <w:r>
        <w:t>【危险度】中</w:t>
      </w:r>
    </w:p>
    <w:p w14:paraId="745B4068">
      <w:r>
        <w:t>【栖息地】大泽深处的暗流湖泊</w:t>
      </w:r>
    </w:p>
    <w:p w14:paraId="4286EAC7">
      <w:r>
        <w:t>【外观】身体扁平如圆盘，背部水蓝色纹路流动如水波，腹部洁白，两侧翼鳍宽大。</w:t>
      </w:r>
    </w:p>
    <w:p w14:paraId="7CD615BD">
      <w:r>
        <w:t>【体型】直径2.5米，厚度0.3米</w:t>
      </w:r>
    </w:p>
    <w:p w14:paraId="668D9525">
      <w:r>
        <w:t>【核心能力】水刃环斩：旋转释放环状水刃切割敌人；潜流牵引：操纵水下暗流拉拽猎物靠近。</w:t>
      </w:r>
    </w:p>
    <w:p w14:paraId="74B951A2">
      <w:r>
        <w:t>【弱点】雷属性攻击能沿水体传导，直接电击本体。</w:t>
      </w:r>
    </w:p>
    <w:p w14:paraId="7187D7AB">
      <w:r>
        <w:t>【性情】潜伏水底偷袭。</w:t>
      </w:r>
    </w:p>
    <w:p w14:paraId="2564A33C">
      <w:r>
        <w:t>【稀有度】常见</w:t>
      </w:r>
    </w:p>
    <w:p w14:paraId="036532D6">
      <w:r>
        <w:t>【战力参考】22</w:t>
      </w:r>
    </w:p>
    <w:p w14:paraId="4A3B83F8">
      <w:r>
        <w:t>【属性参考】力32 智36 耐35 敏38</w:t>
      </w:r>
    </w:p>
    <w:p w14:paraId="26C80CF6">
      <w:r>
        <w:t>【掉落物】</w:t>
      </w:r>
    </w:p>
    <w:p w14:paraId="366CBA69">
      <w:r>
        <w:t xml:space="preserve">  · mh-s3-1 | 劣质三阶水属性魔核</w:t>
      </w:r>
    </w:p>
    <w:p w14:paraId="7C1FA5E1">
      <w:r>
        <w:t xml:space="preserve">  · cl-304 | 水纹鳐皮</w:t>
      </w:r>
    </w:p>
    <w:p w14:paraId="7930F223">
      <w:r>
        <w:t xml:space="preserve">  · cl-590 | 鳐骨扇</w:t>
      </w:r>
    </w:p>
    <w:p w14:paraId="40735A91">
      <w:r>
        <w:t>---</w:t>
      </w:r>
    </w:p>
    <w:p w14:paraId="2EBF6579">
      <w:r>
        <w:t>【ID】WB-291</w:t>
      </w:r>
    </w:p>
    <w:p w14:paraId="1D5E1911">
      <w:r>
        <w:t>【名称】飓风隼</w:t>
      </w:r>
    </w:p>
    <w:p w14:paraId="460C5988">
      <w:r>
        <w:t>【分类】风</w:t>
      </w:r>
    </w:p>
    <w:p w14:paraId="790D7A5C">
      <w:r>
        <w:t>【品阶】三阶</w:t>
      </w:r>
    </w:p>
    <w:p w14:paraId="04C4F3F0">
      <w:r>
        <w:t>【危险度】中</w:t>
      </w:r>
    </w:p>
    <w:p w14:paraId="3DF84ECD">
      <w:r>
        <w:t>【栖息地】魔兽山脉最高峰的云层中</w:t>
      </w:r>
    </w:p>
    <w:p w14:paraId="32AFDDE8">
      <w:r>
        <w:t>【外观】通体银白羽毛，翼尖有风旋环绕，头部冠羽如风向标，喙如铁钩。</w:t>
      </w:r>
    </w:p>
    <w:p w14:paraId="752CCE6A">
      <w:r>
        <w:t>【体型】翼展3.8米，体长1.0米</w:t>
      </w:r>
    </w:p>
    <w:p w14:paraId="536C97AD">
      <w:r>
        <w:t>【核心能力】飓风撕裂：双翼扇动形成小型龙卷风困敌；风镰俯冲：加速俯冲时裹挟风镰切割。</w:t>
      </w:r>
    </w:p>
    <w:p w14:paraId="7A94A880">
      <w:r>
        <w:t>【弱点】土属性攻击可扎根地面或扬尘扰乱其视线。</w:t>
      </w:r>
    </w:p>
    <w:p w14:paraId="376760BE">
      <w:r>
        <w:t>【性情】高傲孤僻，视人类为猎物。</w:t>
      </w:r>
    </w:p>
    <w:p w14:paraId="2A490690">
      <w:r>
        <w:t>【稀有度】稀有</w:t>
      </w:r>
    </w:p>
    <w:p w14:paraId="1E698E38">
      <w:r>
        <w:t>【战力参考】23</w:t>
      </w:r>
    </w:p>
    <w:p w14:paraId="73E7B885">
      <w:r>
        <w:t>【属性参考】力39 智38 耐34 敏90</w:t>
      </w:r>
    </w:p>
    <w:p w14:paraId="001C7A08">
      <w:r>
        <w:t>【掉落物】</w:t>
      </w:r>
    </w:p>
    <w:p w14:paraId="6DE14247">
      <w:r>
        <w:t xml:space="preserve">  · mh-f3-1 | 劣质三阶风属性魔核</w:t>
      </w:r>
    </w:p>
    <w:p w14:paraId="12E0CA2C">
      <w:r>
        <w:t xml:space="preserve">  · cl-582 | 风隼翎羽</w:t>
      </w:r>
    </w:p>
    <w:p w14:paraId="1EF78C3C">
      <w:r>
        <w:t xml:space="preserve">  · cl-570 | 风旋骨</w:t>
      </w:r>
    </w:p>
    <w:p w14:paraId="7AD393DA">
      <w:r>
        <w:t>---</w:t>
      </w:r>
    </w:p>
    <w:p w14:paraId="3202C329">
      <w:r>
        <w:t>【ID】WB-292</w:t>
      </w:r>
    </w:p>
    <w:p w14:paraId="3914643A">
      <w:r>
        <w:t>【名称】地铠犀牛</w:t>
      </w:r>
    </w:p>
    <w:p w14:paraId="52C4274B">
      <w:r>
        <w:t>【分类】土</w:t>
      </w:r>
    </w:p>
    <w:p w14:paraId="3996F0C6">
      <w:r>
        <w:t>【品阶】三阶</w:t>
      </w:r>
    </w:p>
    <w:p w14:paraId="3C0DF09B">
      <w:r>
        <w:t>【危险度】中</w:t>
      </w:r>
    </w:p>
    <w:p w14:paraId="08D4F421">
      <w:r>
        <w:t>【栖息地】荒原石林地带</w:t>
      </w:r>
    </w:p>
    <w:p w14:paraId="4D6D51B6">
      <w:r>
        <w:t>【外观】通体披挂土黄色岩石铠甲，额生独角呈钻头状，皮肤粗糙如岩石纹理，呼吸低沉。</w:t>
      </w:r>
    </w:p>
    <w:p w14:paraId="3A9E95D5">
      <w:r>
        <w:t>【体型】体长3.5米，肩高1.8米</w:t>
      </w:r>
    </w:p>
    <w:p w14:paraId="639B46ED">
      <w:r>
        <w:t>【核心能力】岩石冲锋：奔跑时体表吸附岩石形成冲撞体；地脉震踏：踩踏地面引发地震波，使范围敌人失衡。</w:t>
      </w:r>
    </w:p>
    <w:p w14:paraId="0D833982">
      <w:r>
        <w:t>【弱点】木属性藤蔓可缠绕其四肢，限制冲锋。</w:t>
      </w:r>
    </w:p>
    <w:p w14:paraId="7463CDAF">
      <w:r>
        <w:t>【性情】性情温和，但被挑衅后狂暴。</w:t>
      </w:r>
    </w:p>
    <w:p w14:paraId="49459973">
      <w:r>
        <w:t>【稀有度】常见</w:t>
      </w:r>
    </w:p>
    <w:p w14:paraId="50BBD0D8">
      <w:r>
        <w:t>【战力参考】23</w:t>
      </w:r>
    </w:p>
    <w:p w14:paraId="371719B8">
      <w:r>
        <w:t>【属性参考】力62 智29 耐74 敏37</w:t>
      </w:r>
    </w:p>
    <w:p w14:paraId="372D75B9">
      <w:r>
        <w:t>【掉落物】</w:t>
      </w:r>
    </w:p>
    <w:p w14:paraId="6D6EEEBE">
      <w:r>
        <w:t xml:space="preserve">  · mh-t3-1 | 劣质三阶土属性魔核</w:t>
      </w:r>
    </w:p>
    <w:p w14:paraId="615CEFBA">
      <w:r>
        <w:t xml:space="preserve">  · cl-165 | 地铠犀角</w:t>
      </w:r>
    </w:p>
    <w:p w14:paraId="44888AD0">
      <w:r>
        <w:t xml:space="preserve">  · cl-161 | 土岩铠甲碎片</w:t>
      </w:r>
    </w:p>
    <w:p w14:paraId="0FDDEF0B">
      <w:r>
        <w:t>---</w:t>
      </w:r>
    </w:p>
    <w:p w14:paraId="66FCF5AF">
      <w:r>
        <w:t>【ID】WB-293</w:t>
      </w:r>
    </w:p>
    <w:p w14:paraId="44750E00">
      <w:r>
        <w:t>【名称】雷羽雀</w:t>
      </w:r>
    </w:p>
    <w:p w14:paraId="662CB299">
      <w:r>
        <w:t>【分类】雷</w:t>
      </w:r>
    </w:p>
    <w:p w14:paraId="7A26CAAA">
      <w:r>
        <w:t>【品阶】三阶</w:t>
      </w:r>
    </w:p>
    <w:p w14:paraId="35155B09">
      <w:r>
        <w:t>【危险度】低</w:t>
      </w:r>
    </w:p>
    <w:p w14:paraId="171953DF">
      <w:r>
        <w:t>【栖息地】雷击林中的枯木树洞</w:t>
      </w:r>
    </w:p>
    <w:p w14:paraId="09EED3C5">
      <w:r>
        <w:t>【外观】体如麻雀大小，羽毛亮蓝色并闪烁静电火花，尾羽分叉如闪电状，喙细小。</w:t>
      </w:r>
    </w:p>
    <w:p w14:paraId="04B2E79F">
      <w:r>
        <w:t>【体型】体长0.15米，翼展0.3米</w:t>
      </w:r>
    </w:p>
    <w:p w14:paraId="7A949C26">
      <w:r>
        <w:t>【核心能力】静电麻痹：羽毛释放静电让近身者麻痹；雷球抛射：从喙中吐出小雷球，威力不大但精准。</w:t>
      </w:r>
    </w:p>
    <w:p w14:paraId="42C01475">
      <w:r>
        <w:t>【弱点】土属性攻击可接地消除静电。</w:t>
      </w:r>
    </w:p>
    <w:p w14:paraId="2532077C">
      <w:r>
        <w:t>【性情】好奇活泼，不主动攻击。</w:t>
      </w:r>
    </w:p>
    <w:p w14:paraId="0E4D83F3">
      <w:r>
        <w:t>【稀有度】常见</w:t>
      </w:r>
    </w:p>
    <w:p w14:paraId="735F0AEC">
      <w:r>
        <w:t>【战力参考】21</w:t>
      </w:r>
    </w:p>
    <w:p w14:paraId="6E7DF054">
      <w:r>
        <w:t>【属性参考】力22 智20 耐17 敏27</w:t>
      </w:r>
    </w:p>
    <w:p w14:paraId="037ED488">
      <w:r>
        <w:t>【掉落物】</w:t>
      </w:r>
    </w:p>
    <w:p w14:paraId="0FA8DFE9">
      <w:r>
        <w:t xml:space="preserve">  · mh-l3-1 | 劣质三阶雷属性魔核</w:t>
      </w:r>
    </w:p>
    <w:p w14:paraId="724FA5F3">
      <w:r>
        <w:t xml:space="preserve">  · cl-528 | 雷羽</w:t>
      </w:r>
    </w:p>
    <w:p w14:paraId="7A1BC663">
      <w:r>
        <w:t xml:space="preserve">  · cl-557 | 静电绒毛</w:t>
      </w:r>
    </w:p>
    <w:p w14:paraId="28585D6D">
      <w:r>
        <w:t>---</w:t>
      </w:r>
    </w:p>
    <w:p w14:paraId="5F3F9D33">
      <w:r>
        <w:t>【ID】WB-294</w:t>
      </w:r>
    </w:p>
    <w:p w14:paraId="104553DC">
      <w:r>
        <w:t>【名称】冰晶蝶</w:t>
      </w:r>
    </w:p>
    <w:p w14:paraId="574E3D53">
      <w:r>
        <w:t>【分类】冰</w:t>
      </w:r>
    </w:p>
    <w:p w14:paraId="651E7DE1">
      <w:r>
        <w:t>【品阶】三阶</w:t>
      </w:r>
    </w:p>
    <w:p w14:paraId="58835D49">
      <w:r>
        <w:t>【危险度】低</w:t>
      </w:r>
    </w:p>
    <w:p w14:paraId="0DB1374E">
      <w:r>
        <w:t>【栖息地】极北冰原的冰洞穹顶</w:t>
      </w:r>
    </w:p>
    <w:p w14:paraId="0ADF83DC">
      <w:r>
        <w:t>【外观】翅膀呈冰晶透明状，六片翅膀折射彩虹光晕，身体细长如冰针，触角如冰丝。</w:t>
      </w:r>
    </w:p>
    <w:p w14:paraId="1AC4230E">
      <w:r>
        <w:t>【体型】翼展0.2米，体长0.05米</w:t>
      </w:r>
    </w:p>
    <w:p w14:paraId="46792FFA">
      <w:r>
        <w:t>【核心能力】冰晶折射：翅膀折射光线造成视觉迷惑；寒霜孢子：振翅洒下冰粉，冻结触及物。</w:t>
      </w:r>
    </w:p>
    <w:p w14:paraId="1999CABD">
      <w:r>
        <w:t>【弱点】火属性斗气瞬间融化冰晶。</w:t>
      </w:r>
    </w:p>
    <w:p w14:paraId="31B4322F">
      <w:r>
        <w:t>【性情】独居优雅，无攻击性。</w:t>
      </w:r>
    </w:p>
    <w:p w14:paraId="01EEF1C9">
      <w:r>
        <w:t>【稀有度】稀有</w:t>
      </w:r>
    </w:p>
    <w:p w14:paraId="0FBC7CD9">
      <w:r>
        <w:t>【战力参考】21</w:t>
      </w:r>
    </w:p>
    <w:p w14:paraId="2B9125CD">
      <w:r>
        <w:t>【属性参考】力19 智23 耐21 敏21</w:t>
      </w:r>
    </w:p>
    <w:p w14:paraId="6D4AC781">
      <w:r>
        <w:t>【掉落物】</w:t>
      </w:r>
    </w:p>
    <w:p w14:paraId="46FFF0DD">
      <w:r>
        <w:t xml:space="preserve">  · mh-b3-1 | 劣质三阶冰属性魔核</w:t>
      </w:r>
    </w:p>
    <w:p w14:paraId="6727E400">
      <w:r>
        <w:t xml:space="preserve">  · cl-124 | 冰晶翅粉</w:t>
      </w:r>
    </w:p>
    <w:p w14:paraId="3633DBB1">
      <w:r>
        <w:t xml:space="preserve">  · cl-112 | 冰丝触角</w:t>
      </w:r>
    </w:p>
    <w:p w14:paraId="5C9ECC49">
      <w:r>
        <w:t>---</w:t>
      </w:r>
    </w:p>
    <w:p w14:paraId="4F1E076B">
      <w:r>
        <w:t>【ID】WB-295</w:t>
      </w:r>
    </w:p>
    <w:p w14:paraId="1D3241AC">
      <w:r>
        <w:t>【名称】暗影猫</w:t>
      </w:r>
    </w:p>
    <w:p w14:paraId="4FD99EA1">
      <w:r>
        <w:t>【分类】暗</w:t>
      </w:r>
    </w:p>
    <w:p w14:paraId="3A94E5E5">
      <w:r>
        <w:t>【品阶】三阶</w:t>
      </w:r>
    </w:p>
    <w:p w14:paraId="494CD566">
      <w:r>
        <w:t>【危险度】中</w:t>
      </w:r>
    </w:p>
    <w:p w14:paraId="1F4E3FA2">
      <w:r>
        <w:t>【栖息地】废弃古城废墟阴影角落</w:t>
      </w:r>
    </w:p>
    <w:p w14:paraId="66864789">
      <w:r>
        <w:t>【外观】体态优雅修长，通体漆黑如影，双目暗红，尾部末端分叉如蛇，爪子泛紫光。</w:t>
      </w:r>
    </w:p>
    <w:p w14:paraId="7E9C47E9">
      <w:r>
        <w:t>【体型】体长0.8米，肩高0.4米</w:t>
      </w:r>
    </w:p>
    <w:p w14:paraId="4CC1DD8E">
      <w:r>
        <w:t>【核心能力】影遁暗袭：隐入阴影后瞬移至目标背后攻击；暗能侵蚀：爪子附带暗属性能量，侵蚀斗气护体。</w:t>
      </w:r>
    </w:p>
    <w:p w14:paraId="7AC36319">
      <w:r>
        <w:t>【弱点】高强度光源或光属性斗技可破除隐身。</w:t>
      </w:r>
    </w:p>
    <w:p w14:paraId="19EF7FF7">
      <w:r>
        <w:t>【性情】阴险狡诈，喜偷袭落单者。</w:t>
      </w:r>
    </w:p>
    <w:p w14:paraId="6D5C669C">
      <w:r>
        <w:t>【稀有度】不常见</w:t>
      </w:r>
    </w:p>
    <w:p w14:paraId="24F20A0D">
      <w:r>
        <w:t>【战力参考】22</w:t>
      </w:r>
    </w:p>
    <w:p w14:paraId="16F71AD0">
      <w:r>
        <w:t>【属性参考】力40 智42 耐28 敏30</w:t>
      </w:r>
    </w:p>
    <w:p w14:paraId="45C8AAD0">
      <w:r>
        <w:t>【掉落物】</w:t>
      </w:r>
    </w:p>
    <w:p w14:paraId="15B3ADD1">
      <w:r>
        <w:t xml:space="preserve">  · mh-a3-1 | 劣质三阶暗属性魔核</w:t>
      </w:r>
    </w:p>
    <w:p w14:paraId="1E20203C">
      <w:r>
        <w:t xml:space="preserve">  · cl-216 | 暗影猫爪</w:t>
      </w:r>
    </w:p>
    <w:p w14:paraId="64977B0C">
      <w:r>
        <w:t xml:space="preserve">  · cl-603 | 黑尾毛</w:t>
      </w:r>
    </w:p>
    <w:p w14:paraId="2AF5C4B6">
      <w:r>
        <w:t>---</w:t>
      </w:r>
    </w:p>
    <w:p w14:paraId="644B3785">
      <w:r>
        <w:t>【ID】WB-296</w:t>
      </w:r>
    </w:p>
    <w:p w14:paraId="1B59B28D">
      <w:r>
        <w:t>【名称】蚀骨蜘蛛</w:t>
      </w:r>
    </w:p>
    <w:p w14:paraId="3A1E0B0A">
      <w:r>
        <w:t>【分类】毒</w:t>
      </w:r>
    </w:p>
    <w:p w14:paraId="7B4764DC">
      <w:r>
        <w:t>【品阶】三阶</w:t>
      </w:r>
    </w:p>
    <w:p w14:paraId="6232361A">
      <w:r>
        <w:t>【危险度】高</w:t>
      </w:r>
    </w:p>
    <w:p w14:paraId="45204F0F">
      <w:r>
        <w:t>【栖息地】地下洞穴的潮湿石壁</w:t>
      </w:r>
    </w:p>
    <w:p w14:paraId="71AEA8A9">
      <w:r>
        <w:t>【外观】通体墨绿色，背部长有骷髅状斑纹，八腿细长多毛，腹部鼓胀，蛛网泛紫光。</w:t>
      </w:r>
    </w:p>
    <w:p w14:paraId="3F2E9F53">
      <w:r>
        <w:t>【体型】体长1.0米，腿展2.5米</w:t>
      </w:r>
    </w:p>
    <w:p w14:paraId="32E2884E">
      <w:r>
        <w:t>【核心能力】腐蚀蛛网：吐出蛛网附带剧毒，触之皮肉溃烂；毒牙穿刺：咬合时注射溶骨毒素，可缓慢溶解骨骼。</w:t>
      </w:r>
    </w:p>
    <w:p w14:paraId="0C0944DF">
      <w:r>
        <w:t>【弱点】火属性攻击可焚烧蛛网并驱散毒雾。</w:t>
      </w:r>
    </w:p>
    <w:p w14:paraId="265205B5">
      <w:r>
        <w:t>【性情】耐心伏击，毒性致命。</w:t>
      </w:r>
    </w:p>
    <w:p w14:paraId="365C8294">
      <w:r>
        <w:t>【稀有度】不常见</w:t>
      </w:r>
    </w:p>
    <w:p w14:paraId="52E5D0E4">
      <w:r>
        <w:t>【战力参考】24</w:t>
      </w:r>
    </w:p>
    <w:p w14:paraId="12716131">
      <w:r>
        <w:t>【属性参考】力61 智66 耐54 敏58</w:t>
      </w:r>
    </w:p>
    <w:p w14:paraId="47C6BFFB">
      <w:r>
        <w:t>【掉落物】</w:t>
      </w:r>
    </w:p>
    <w:p w14:paraId="7C3DDF88">
      <w:r>
        <w:t xml:space="preserve">  · mh-d3-2 | 普通三阶毒属性魔核</w:t>
      </w:r>
    </w:p>
    <w:p w14:paraId="53D8B596">
      <w:r>
        <w:t xml:space="preserve">  · cl-438 | 蚀骨毒牙</w:t>
      </w:r>
    </w:p>
    <w:p w14:paraId="1D1E0135">
      <w:r>
        <w:t xml:space="preserve">  · cl-449 | 蛛丝囊</w:t>
      </w:r>
    </w:p>
    <w:p w14:paraId="6202A05D">
      <w:r>
        <w:t>---</w:t>
      </w:r>
    </w:p>
    <w:p w14:paraId="6A079124">
      <w:r>
        <w:t>【ID】WB-297</w:t>
      </w:r>
    </w:p>
    <w:p w14:paraId="6F9D4BA4">
      <w:r>
        <w:t>【名称】木猿</w:t>
      </w:r>
    </w:p>
    <w:p w14:paraId="3A27482A">
      <w:r>
        <w:t>【分类】木</w:t>
      </w:r>
    </w:p>
    <w:p w14:paraId="29D7FD4A">
      <w:r>
        <w:t>【品阶】三阶</w:t>
      </w:r>
    </w:p>
    <w:p w14:paraId="00DDE4E8">
      <w:r>
        <w:t>【危险度】低</w:t>
      </w:r>
    </w:p>
    <w:p w14:paraId="646B4B07">
      <w:r>
        <w:t>【栖息地】魔兽山脉原始林冠层</w:t>
      </w:r>
    </w:p>
    <w:p w14:paraId="50D5A50D">
      <w:r>
        <w:t>【外观】通体覆盖青苔状绒毛，双臂粗长，面部如老树皮，尾巴缠绕藤蔓，手指如树枝。</w:t>
      </w:r>
    </w:p>
    <w:p w14:paraId="49DC1F3B">
      <w:r>
        <w:t>【体型】体高1.2米，臂展2.0米</w:t>
      </w:r>
    </w:p>
    <w:p w14:paraId="3B2BF4A2">
      <w:r>
        <w:t>【核心能力】藤蔓抓取：从手臂延伸出藤蔓远距离抓取物体；木遁跳跃：借树木瞬间转移位置。</w:t>
      </w:r>
    </w:p>
    <w:p w14:paraId="5022B76E">
      <w:r>
        <w:t>【弱点】火属性攻击可烧毁藤蔓，限制位移。</w:t>
      </w:r>
    </w:p>
    <w:p w14:paraId="0EA5C8CC">
      <w:r>
        <w:t>【性情】顽皮好奇，不主动伤人。</w:t>
      </w:r>
    </w:p>
    <w:p w14:paraId="716798CE">
      <w:r>
        <w:t>【稀有度】常见</w:t>
      </w:r>
    </w:p>
    <w:p w14:paraId="34F53681">
      <w:r>
        <w:t>【战力参考】21</w:t>
      </w:r>
    </w:p>
    <w:p w14:paraId="1D16FE64">
      <w:r>
        <w:t>【属性参考】力19 智22 耐25 敏18</w:t>
      </w:r>
    </w:p>
    <w:p w14:paraId="219370E2">
      <w:r>
        <w:t>【掉落物】</w:t>
      </w:r>
    </w:p>
    <w:p w14:paraId="61D23651">
      <w:r>
        <w:t xml:space="preserve">  · mh-m3-1 | 劣质三阶木属性魔核</w:t>
      </w:r>
    </w:p>
    <w:p w14:paraId="23C5EC53">
      <w:r>
        <w:t xml:space="preserve">  · cl-251 | 木猿毛</w:t>
      </w:r>
    </w:p>
    <w:p w14:paraId="5827E7E2">
      <w:r>
        <w:t xml:space="preserve">  · cl-427 | 藤蔓尾</w:t>
      </w:r>
    </w:p>
    <w:p w14:paraId="061F2260">
      <w:r>
        <w:t>---</w:t>
      </w:r>
    </w:p>
    <w:p w14:paraId="732869FD">
      <w:r>
        <w:t>【ID】WB-298</w:t>
      </w:r>
    </w:p>
    <w:p w14:paraId="144C44D1">
      <w:r>
        <w:t>【名称】焰鬃狮</w:t>
      </w:r>
    </w:p>
    <w:p w14:paraId="0E2A916C">
      <w:r>
        <w:t>【分类】火</w:t>
      </w:r>
    </w:p>
    <w:p w14:paraId="07395924">
      <w:r>
        <w:t>【品阶】三阶</w:t>
      </w:r>
    </w:p>
    <w:p w14:paraId="6EC7244C">
      <w:r>
        <w:t>【危险度】高</w:t>
      </w:r>
    </w:p>
    <w:p w14:paraId="7A32B9F6">
      <w:r>
        <w:t>【栖息地】火山脚下熔岩草原</w:t>
      </w:r>
    </w:p>
    <w:p w14:paraId="11C18085">
      <w:r>
        <w:t>【外观】通体赤红，鬃毛如燃烧火焰飘扬，四肢健壮，尾巴末端如火炬，吼声如雷。</w:t>
      </w:r>
    </w:p>
    <w:p w14:paraId="1AD3AD6D">
      <w:r>
        <w:t>【体型】体长2.2米，肩高1.0米</w:t>
      </w:r>
    </w:p>
    <w:p w14:paraId="5D135F39">
      <w:r>
        <w:t>【核心能力】炎狮咆哮：吼声中释放火环冲击波；烈焰扑杀：扑击时裹挟火焰，爪击附带灼烧。</w:t>
      </w:r>
    </w:p>
    <w:p w14:paraId="32013034">
      <w:r>
        <w:t>【弱点】水属性攻击可浇灭鬃毛火焰，令其丧失部分攻击力。</w:t>
      </w:r>
    </w:p>
    <w:p w14:paraId="0BCD71BF">
      <w:r>
        <w:t>【性情】王者气概，主动挑战强者。</w:t>
      </w:r>
    </w:p>
    <w:p w14:paraId="5C912ACF">
      <w:r>
        <w:t>【稀有度】不常见</w:t>
      </w:r>
    </w:p>
    <w:p w14:paraId="65F324F4">
      <w:r>
        <w:t>【战力参考】23</w:t>
      </w:r>
    </w:p>
    <w:p w14:paraId="35E471B9">
      <w:r>
        <w:t>【属性参考】力73 智34 耐54 敏43</w:t>
      </w:r>
    </w:p>
    <w:p w14:paraId="2DA5130E">
      <w:r>
        <w:t>【掉落物】</w:t>
      </w:r>
    </w:p>
    <w:p w14:paraId="2F760101">
      <w:r>
        <w:t xml:space="preserve">  · mh-h3-1 | 劣质三阶火属性魔核</w:t>
      </w:r>
    </w:p>
    <w:p w14:paraId="0DE59454">
      <w:r>
        <w:t xml:space="preserve">  · cl-351 | 焰鬃毛</w:t>
      </w:r>
    </w:p>
    <w:p w14:paraId="635907D5">
      <w:r>
        <w:t xml:space="preserve">  · cl-378 | 狮火骨</w:t>
      </w:r>
    </w:p>
    <w:p w14:paraId="4540CE21">
      <w:r>
        <w:t>---</w:t>
      </w:r>
    </w:p>
    <w:p w14:paraId="4D23BD3C">
      <w:r>
        <w:t>【ID】WB-299</w:t>
      </w:r>
    </w:p>
    <w:p w14:paraId="655B38D2">
      <w:r>
        <w:t>【名称】寒潭鲛</w:t>
      </w:r>
    </w:p>
    <w:p w14:paraId="4FAB8539">
      <w:r>
        <w:t>【分类】水</w:t>
      </w:r>
    </w:p>
    <w:p w14:paraId="6963606B">
      <w:r>
        <w:t>【品阶】三阶</w:t>
      </w:r>
    </w:p>
    <w:p w14:paraId="2E9D9CBD">
      <w:r>
        <w:t>【危险度】中</w:t>
      </w:r>
    </w:p>
    <w:p w14:paraId="1E859A91">
      <w:r>
        <w:t>【栖息地】极北冰原的冰下暗湖</w:t>
      </w:r>
    </w:p>
    <w:p w14:paraId="39DD3A79">
      <w:r>
        <w:t>【外观】通体银白鳞片，背鳍如冰刃，头部覆透明冰甲，鱼尾分叉如冰晶，双眼冰蓝。</w:t>
      </w:r>
    </w:p>
    <w:p w14:paraId="632DAF5F">
      <w:r>
        <w:t>【体型】体长2.0米，重约150公斤</w:t>
      </w:r>
    </w:p>
    <w:p w14:paraId="46EE3B1B">
      <w:r>
        <w:t>【核心能力】冰水穿刺：从水中射出高压冰刺；寒流领域：游动时释放寒气冻结周围水体。</w:t>
      </w:r>
    </w:p>
    <w:p w14:paraId="2D690508">
      <w:r>
        <w:t>【弱点】火属性攻击可融化其冰甲并加热水体。</w:t>
      </w:r>
    </w:p>
    <w:p w14:paraId="4FFBDDCF">
      <w:r>
        <w:t>【性情】领地意识强，攻击闯入者。</w:t>
      </w:r>
    </w:p>
    <w:p w14:paraId="14FF0130">
      <w:r>
        <w:t>【稀有度】稀有</w:t>
      </w:r>
    </w:p>
    <w:p w14:paraId="715DC55B">
      <w:r>
        <w:t>【战力参考】23</w:t>
      </w:r>
    </w:p>
    <w:p w14:paraId="26EE16CF">
      <w:r>
        <w:t>【属性参考】力45 智50 耐49 敏53</w:t>
      </w:r>
    </w:p>
    <w:p w14:paraId="420E82B3">
      <w:r>
        <w:t>【掉落物】</w:t>
      </w:r>
    </w:p>
    <w:p w14:paraId="5FF5DE1E">
      <w:r>
        <w:t xml:space="preserve">  · mh-s3-1 | 劣质三阶水属性魔核</w:t>
      </w:r>
    </w:p>
    <w:p w14:paraId="2B74005A">
      <w:r>
        <w:t xml:space="preserve">  · cl-178 | 寒潭鲛鳞</w:t>
      </w:r>
    </w:p>
    <w:p w14:paraId="411D0F1D">
      <w:r>
        <w:t xml:space="preserve">  · cl-114 | 冰刃鳍</w:t>
      </w:r>
    </w:p>
    <w:p w14:paraId="043408CC">
      <w:r>
        <w:t>---</w:t>
      </w:r>
    </w:p>
    <w:p w14:paraId="399267F1">
      <w:r>
        <w:t>【ID】WB-300</w:t>
      </w:r>
    </w:p>
    <w:p w14:paraId="08EE78B8">
      <w:r>
        <w:t>【名称】风翼蛇</w:t>
      </w:r>
    </w:p>
    <w:p w14:paraId="660F3069">
      <w:r>
        <w:t>【分类】风</w:t>
      </w:r>
    </w:p>
    <w:p w14:paraId="50FB6151">
      <w:r>
        <w:t>【品阶】三阶</w:t>
      </w:r>
    </w:p>
    <w:p w14:paraId="0BD22788">
      <w:r>
        <w:t>【危险度】中</w:t>
      </w:r>
    </w:p>
    <w:p w14:paraId="6232F4D4">
      <w:r>
        <w:t>【栖息地】魔兽山脉悬崖缝隙中</w:t>
      </w:r>
    </w:p>
    <w:p w14:paraId="377F701E">
      <w:r>
        <w:t>【外观】通体青灰色，颈部两侧生有透明翼膜状结构，蛇身细长，鳞片轻薄，头部扁平。</w:t>
      </w:r>
    </w:p>
    <w:p w14:paraId="0484326B">
      <w:r>
        <w:t>【体型】体长2.5米，直径0.1米</w:t>
      </w:r>
    </w:p>
    <w:p w14:paraId="34562016">
      <w:r>
        <w:t>【核心能力】风刃滑翔：张开翼膜滑翔时释放风刃切割；风遁化形：吐息制造小型风墙迷惑敌人。</w:t>
      </w:r>
    </w:p>
    <w:p w14:paraId="55FE75C4">
      <w:r>
        <w:t>【弱点】土属性攻击可限制其高度和速度。</w:t>
      </w:r>
    </w:p>
    <w:p w14:paraId="026D9CA8">
      <w:r>
        <w:t>【性情】谨慎胆小，常偷袭。</w:t>
      </w:r>
    </w:p>
    <w:p w14:paraId="3DF6FD2E">
      <w:r>
        <w:t>【稀有度】常见</w:t>
      </w:r>
    </w:p>
    <w:p w14:paraId="6B8BBA72">
      <w:r>
        <w:t>【战力参考】22</w:t>
      </w:r>
    </w:p>
    <w:p w14:paraId="608CAA0C">
      <w:r>
        <w:t>【属性参考】力28 智27 耐24 敏65</w:t>
      </w:r>
    </w:p>
    <w:p w14:paraId="76A72987">
      <w:r>
        <w:t>【掉落物】</w:t>
      </w:r>
    </w:p>
    <w:p w14:paraId="0FF1A92B">
      <w:r>
        <w:t xml:space="preserve">  · mh-f3-1 | 劣质三阶风属性魔核</w:t>
      </w:r>
    </w:p>
    <w:p w14:paraId="6E61CE74">
      <w:r>
        <w:t xml:space="preserve">  · cl-580 | 风翼膜</w:t>
      </w:r>
    </w:p>
    <w:p w14:paraId="66B543AB">
      <w:r>
        <w:t xml:space="preserve">  · cl-445 | 蛇蜕皮</w:t>
      </w:r>
    </w:p>
    <w:p w14:paraId="4DD7CEDA">
      <w:r>
        <w:t>---</w:t>
      </w:r>
    </w:p>
    <w:p w14:paraId="61F7D0B2">
      <w:r>
        <w:t>【ID】WB-301</w:t>
      </w:r>
    </w:p>
    <w:p w14:paraId="21988DC8">
      <w:r>
        <w:t>【名称】花岗巨象</w:t>
      </w:r>
    </w:p>
    <w:p w14:paraId="183662D5">
      <w:r>
        <w:t>【分类】土</w:t>
      </w:r>
    </w:p>
    <w:p w14:paraId="55B80E86">
      <w:r>
        <w:t>【品阶】三阶</w:t>
      </w:r>
    </w:p>
    <w:p w14:paraId="2F8A858C">
      <w:r>
        <w:t>【危险度】中</w:t>
      </w:r>
    </w:p>
    <w:p w14:paraId="13AAE893">
      <w:r>
        <w:t>【栖息地】荒原上的巨石丘陵</w:t>
      </w:r>
    </w:p>
    <w:p w14:paraId="4DB9AA53">
      <w:r>
        <w:t>【外观】通体灰色如花岗岩，皮肤布满裂纹，象牙弯曲如石锥，长鼻粗重，四足如柱。</w:t>
      </w:r>
    </w:p>
    <w:p w14:paraId="5351D2AC">
      <w:r>
        <w:t>【体型】体长5.0米，肩高2.5米</w:t>
      </w:r>
    </w:p>
    <w:p w14:paraId="6D9E0813">
      <w:r>
        <w:t>【核心能力】大地践踏：重重踩踏引发地震波；岩石投掷：长鼻卷起巨石远程投掷。</w:t>
      </w:r>
    </w:p>
    <w:p w14:paraId="4CBA436B">
      <w:r>
        <w:t>【弱点】水属性攻击可渗入岩石裂缝使其脆弱。</w:t>
      </w:r>
    </w:p>
    <w:p w14:paraId="3BCFA0C9">
      <w:r>
        <w:t>【性情】温顺但护崽时狂暴。</w:t>
      </w:r>
    </w:p>
    <w:p w14:paraId="65204D90">
      <w:r>
        <w:t>【稀有度】常见</w:t>
      </w:r>
    </w:p>
    <w:p w14:paraId="5E2DDBEC">
      <w:r>
        <w:t>【战力参考】23</w:t>
      </w:r>
    </w:p>
    <w:p w14:paraId="694DA9F7">
      <w:r>
        <w:t>【属性参考】力62 智29 耐74 敏37</w:t>
      </w:r>
    </w:p>
    <w:p w14:paraId="06182B0A">
      <w:r>
        <w:t>【掉落物】</w:t>
      </w:r>
    </w:p>
    <w:p w14:paraId="3AE1D3C3">
      <w:r>
        <w:t xml:space="preserve">  · mh-t3-1 | 劣质三阶土属性魔核</w:t>
      </w:r>
    </w:p>
    <w:p w14:paraId="770BF144">
      <w:r>
        <w:t xml:space="preserve">  · cl-418 | 花岗象牙</w:t>
      </w:r>
    </w:p>
    <w:p w14:paraId="454F4296">
      <w:r>
        <w:t xml:space="preserve">  · cl-477 | 象皮甲</w:t>
      </w:r>
    </w:p>
    <w:p w14:paraId="644DC55C">
      <w:r>
        <w:t>---</w:t>
      </w:r>
    </w:p>
    <w:p w14:paraId="5BBF0973">
      <w:r>
        <w:t>【ID】WB-302</w:t>
      </w:r>
    </w:p>
    <w:p w14:paraId="3DF1D93D">
      <w:r>
        <w:t>【名称】闪雷蜥</w:t>
      </w:r>
    </w:p>
    <w:p w14:paraId="66EEE1C3">
      <w:r>
        <w:t>【分类】雷</w:t>
      </w:r>
    </w:p>
    <w:p w14:paraId="363D0A57">
      <w:r>
        <w:t>【品阶】三阶</w:t>
      </w:r>
    </w:p>
    <w:p w14:paraId="317594B5">
      <w:r>
        <w:t>【危险度】高</w:t>
      </w:r>
    </w:p>
    <w:p w14:paraId="5029F7BB">
      <w:r>
        <w:t>【栖息地】雷击林深处雷池附近</w:t>
      </w:r>
    </w:p>
    <w:p w14:paraId="0F863439">
      <w:r>
        <w:t>【外观】通体黄色，布满黑色闪电纹路，背部有凸起放电器官，双目银白，尾巴粗壮。</w:t>
      </w:r>
    </w:p>
    <w:p w14:paraId="0B313950">
      <w:r>
        <w:t>【体型】体长2.0米，肩高0.9米</w:t>
      </w:r>
    </w:p>
    <w:p w14:paraId="629C4EE5">
      <w:r>
        <w:t>【核心能力】闪电链：从背部释放连锁闪电攻击多个目标；雷霆尾击：尾部蓄能后重击地面，产生范围雷电冲击波。</w:t>
      </w:r>
    </w:p>
    <w:p w14:paraId="5FA997B8">
      <w:r>
        <w:t>【弱点】土属性攻击可引雷入地，大幅削弱。</w:t>
      </w:r>
    </w:p>
    <w:p w14:paraId="499B0273">
      <w:r>
        <w:t>【性情】暴躁好斗，主动释放雷电。</w:t>
      </w:r>
    </w:p>
    <w:p w14:paraId="5EE3A8FE">
      <w:r>
        <w:t>【稀有度】不常见</w:t>
      </w:r>
    </w:p>
    <w:p w14:paraId="380B409D">
      <w:r>
        <w:t>【战力参考】24</w:t>
      </w:r>
    </w:p>
    <w:p w14:paraId="3B24F840">
      <w:r>
        <w:t>【属性参考】力61 智56 耐48 敏78</w:t>
      </w:r>
    </w:p>
    <w:p w14:paraId="7588D77D">
      <w:r>
        <w:t>【掉落物】</w:t>
      </w:r>
    </w:p>
    <w:p w14:paraId="4EFF99D4">
      <w:r>
        <w:t xml:space="preserve">  · mh-l3-2 | 普通三阶雷属性魔核</w:t>
      </w:r>
    </w:p>
    <w:p w14:paraId="2A3A46FA">
      <w:r>
        <w:t xml:space="preserve">  · cl-533 | 雷蜥皮</w:t>
      </w:r>
    </w:p>
    <w:p w14:paraId="694A9CD9">
      <w:r>
        <w:t xml:space="preserve">  · cl-207 | 放电器官</w:t>
      </w:r>
    </w:p>
    <w:p w14:paraId="2D2F6CA1">
      <w:r>
        <w:t>---</w:t>
      </w:r>
    </w:p>
    <w:p w14:paraId="2DA2FCAD">
      <w:r>
        <w:t>【ID】WB-303</w:t>
      </w:r>
    </w:p>
    <w:p w14:paraId="6D251406">
      <w:r>
        <w:t>【名称】冰霜巨熊</w:t>
      </w:r>
    </w:p>
    <w:p w14:paraId="5916D55B">
      <w:r>
        <w:t>【分类】冰</w:t>
      </w:r>
    </w:p>
    <w:p w14:paraId="4F7CB0F2">
      <w:r>
        <w:t>【品阶】三阶</w:t>
      </w:r>
    </w:p>
    <w:p w14:paraId="26385F1B">
      <w:r>
        <w:t>【危险度】高</w:t>
      </w:r>
    </w:p>
    <w:p w14:paraId="50DD9953">
      <w:r>
        <w:t>【栖息地】极北冰原的冰山脚下</w:t>
      </w:r>
    </w:p>
    <w:p w14:paraId="701B8A76">
      <w:r>
        <w:t>【外观】通体雪白厚毛，肩部隆起冰晶状护甲，熊掌巨大覆冰，口中呼出白雾。</w:t>
      </w:r>
    </w:p>
    <w:p w14:paraId="742E8EF9">
      <w:r>
        <w:t>【体型】体长3.0米，肩高1.8米</w:t>
      </w:r>
    </w:p>
    <w:p w14:paraId="3BEB48B3">
      <w:r>
        <w:t>【核心能力】冰霜重击：拍击地面时释放冰环冻结范围；寒冰护体：体表凝结冰甲，提高防御。</w:t>
      </w:r>
    </w:p>
    <w:p w14:paraId="6BD2B095">
      <w:r>
        <w:t>【弱点】火属性攻击可融化冰甲并削弱其体力。</w:t>
      </w:r>
    </w:p>
    <w:p w14:paraId="23721399">
      <w:r>
        <w:t>【性情】领地意识强，袭击侵入者。</w:t>
      </w:r>
    </w:p>
    <w:p w14:paraId="0F3F8838">
      <w:r>
        <w:t>【稀有度】不常见</w:t>
      </w:r>
    </w:p>
    <w:p w14:paraId="3BB9F5FE">
      <w:r>
        <w:t>【战力参考】24</w:t>
      </w:r>
    </w:p>
    <w:p w14:paraId="2F363D53">
      <w:r>
        <w:t>【属性参考】力54 智66 耐60 敏58</w:t>
      </w:r>
    </w:p>
    <w:p w14:paraId="2B9F982C">
      <w:r>
        <w:t>【掉落物】</w:t>
      </w:r>
    </w:p>
    <w:p w14:paraId="1E58A512">
      <w:r>
        <w:t xml:space="preserve">  · mh-b3-2 | 普通三阶冰属性魔核</w:t>
      </w:r>
    </w:p>
    <w:p w14:paraId="060FF8BF">
      <w:r>
        <w:t xml:space="preserve">  · cl-352 | 熊掌骨</w:t>
      </w:r>
    </w:p>
    <w:p w14:paraId="4409975B">
      <w:r>
        <w:t xml:space="preserve">  · cl-147 | 冰霜熊皮</w:t>
      </w:r>
    </w:p>
    <w:p w14:paraId="69814F67">
      <w:r>
        <w:t>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27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248</Pages>
  <Words>1713</Words>
  <Characters>1874</Characters>
  <Lines>0</Lines>
  <Paragraphs>0</Paragraphs>
  <TotalTime>0</TotalTime>
  <ScaleCrop>false</ScaleCrop>
  <LinksUpToDate>false</LinksUpToDate>
  <CharactersWithSpaces>1952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zhouwenjie</cp:lastModifiedBy>
  <dcterms:modified xsi:type="dcterms:W3CDTF">2026-06-18T13:40:26Z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eyJoZGlkIjoiYjlhMjQ3YTk3ZWVkNGZlNzM5MDJkOTc1N2NlOGJmOGQifQ==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45E18AB8575F4973ABE7C25C7FABD46C_12</vt:lpwstr>
  </property>
</Properties>
</file>