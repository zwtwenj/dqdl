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157D7">
      <w:pPr>
        <w:pStyle w:val="31"/>
      </w:pPr>
      <w:r>
        <w:t>丹药图鉴</w:t>
      </w:r>
    </w:p>
    <w:p w14:paraId="15D7026C">
      <w:r>
        <w:t>斗气大陆丹药图鉴。每味丹药含【丹方】= 所需元素能量目标与公差（如 木20±4 火10±2 表示投入材料的木能量落在16~24、火能量落在8~12即算匹配成功）。丹炉品阶决定可炼丹药品阶与单元素能量上限：黄阶100/玄阶300/地阶800/天阶2000。</w:t>
      </w:r>
    </w:p>
    <w:p w14:paraId="78990B0E">
      <w:r>
        <w:t>【名称】</w:t>
      </w:r>
      <w:r>
        <w:rPr>
          <w:rFonts w:hint="eastAsia" w:eastAsia="宋体"/>
          <w:lang w:val="en-US" w:eastAsia="zh-CN"/>
        </w:rPr>
        <w:t>一阶</w:t>
      </w:r>
      <w:r>
        <w:t>回春丹</w:t>
      </w:r>
    </w:p>
    <w:p w14:paraId="29EF10A8">
      <w:r>
        <w:t>【品阶】1阶</w:t>
      </w:r>
    </w:p>
    <w:p w14:paraId="4FA0FF6C">
      <w:r>
        <w:t>【类别】疗伤</w:t>
      </w:r>
    </w:p>
    <w:p w14:paraId="20D7E59A">
      <w:r>
        <w:t>【丹方】木20±4 火10±2</w:t>
      </w:r>
    </w:p>
    <w:p w14:paraId="1238CEBD">
      <w:r>
        <w:t>【最低丹炉】黄阶丹炉</w:t>
      </w:r>
    </w:p>
    <w:p w14:paraId="2A056F6A">
      <w:r>
        <w:t xml:space="preserve">【核心效果】服用后恢复 </w:t>
      </w:r>
      <w:r>
        <w:rPr>
          <w:rFonts w:hint="eastAsia" w:eastAsia="宋体"/>
          <w:lang w:val="en-US" w:eastAsia="zh-CN"/>
        </w:rPr>
        <w:t>20</w:t>
      </w:r>
      <w:r>
        <w:t>0 点生命。</w:t>
      </w:r>
    </w:p>
    <w:p w14:paraId="68E8B829">
      <w:r>
        <w:t>【市价】2</w:t>
      </w:r>
      <w:r>
        <w:rPr>
          <w:rFonts w:hint="eastAsia" w:eastAsia="宋体"/>
          <w:lang w:val="en-US" w:eastAsia="zh-CN"/>
        </w:rPr>
        <w:t>0</w:t>
      </w:r>
      <w:r>
        <w:t>0金币</w:t>
      </w:r>
    </w:p>
    <w:p w14:paraId="06CF0A9C">
      <w:r>
        <w:t>【适用境界】斗之气</w:t>
      </w:r>
    </w:p>
    <w:p w14:paraId="6E9DCDB0">
      <w:r>
        <w:t>---</w:t>
      </w:r>
    </w:p>
    <w:p w14:paraId="39BDB44F">
      <w:pPr>
        <w:rPr>
          <w:rFonts w:hint="default" w:eastAsia="宋体"/>
          <w:lang w:val="en-US" w:eastAsia="zh-CN"/>
        </w:rPr>
      </w:pPr>
      <w:r>
        <w:t>【名称】</w:t>
      </w:r>
      <w:r>
        <w:rPr>
          <w:rFonts w:hint="eastAsia" w:eastAsia="宋体"/>
          <w:lang w:val="en-US" w:eastAsia="zh-CN"/>
        </w:rPr>
        <w:t>一阶补气丸</w:t>
      </w:r>
    </w:p>
    <w:p w14:paraId="1DEC5663">
      <w:r>
        <w:t>【品阶】1阶</w:t>
      </w:r>
    </w:p>
    <w:p w14:paraId="2AB8FD05">
      <w:r>
        <w:t>【类别】补气</w:t>
      </w:r>
    </w:p>
    <w:p w14:paraId="443AAA19">
      <w:r>
        <w:t>【丹方】土20±4</w:t>
      </w:r>
    </w:p>
    <w:p w14:paraId="4A42CD60">
      <w:r>
        <w:t>【最低丹炉】黄阶丹炉</w:t>
      </w:r>
      <w:bookmarkStart w:id="0" w:name="_GoBack"/>
      <w:bookmarkEnd w:id="0"/>
    </w:p>
    <w:p w14:paraId="5A46F34C">
      <w:r>
        <w:t xml:space="preserve">【核心效果】服用后恢复 </w:t>
      </w:r>
      <w:r>
        <w:rPr>
          <w:rFonts w:hint="eastAsia" w:eastAsia="宋体"/>
          <w:lang w:val="en-US" w:eastAsia="zh-CN"/>
        </w:rPr>
        <w:t>5</w:t>
      </w:r>
      <w:r>
        <w:t>0 点斗气。</w:t>
      </w:r>
    </w:p>
    <w:p w14:paraId="3D02156F">
      <w:pPr>
        <w:rPr>
          <w:rFonts w:hint="eastAsia" w:eastAsia="宋体"/>
          <w:lang w:val="en-US" w:eastAsia="zh-CN"/>
        </w:rPr>
      </w:pPr>
      <w:r>
        <w:t>【市价】</w:t>
      </w:r>
      <w:r>
        <w:rPr>
          <w:rFonts w:hint="eastAsia" w:eastAsia="宋体"/>
          <w:lang w:val="en-US" w:eastAsia="zh-CN"/>
        </w:rPr>
        <w:t>150</w:t>
      </w:r>
      <w:r>
        <w:t>金币</w:t>
      </w:r>
    </w:p>
    <w:p w14:paraId="5D98A471">
      <w:r>
        <w:t>【适用境界】斗之气</w:t>
      </w:r>
    </w:p>
    <w:p w14:paraId="7A1377A3">
      <w:r>
        <w:t>---</w:t>
      </w:r>
    </w:p>
    <w:p w14:paraId="5F10F122">
      <w:r>
        <w:t>【名称】清心丹</w:t>
      </w:r>
    </w:p>
    <w:p w14:paraId="28BD6360">
      <w:r>
        <w:t>【品阶】1阶</w:t>
      </w:r>
    </w:p>
    <w:p w14:paraId="46F0590D">
      <w:r>
        <w:t>【类别】凝神</w:t>
      </w:r>
    </w:p>
    <w:p w14:paraId="69C475ED">
      <w:r>
        <w:t>【丹方】水20±4 土10±2</w:t>
      </w:r>
    </w:p>
    <w:p w14:paraId="2CB97734">
      <w:r>
        <w:t>【最低丹炉】黄阶丹炉</w:t>
      </w:r>
    </w:p>
    <w:p w14:paraId="4F202670">
      <w:r>
        <w:t>【核心效果】服用后下次战斗中智力 +3。</w:t>
      </w:r>
    </w:p>
    <w:p w14:paraId="01C104FA">
      <w:r>
        <w:t>【市价】25金币</w:t>
      </w:r>
    </w:p>
    <w:p w14:paraId="14D1D193">
      <w:r>
        <w:t>【适用境界】斗之气</w:t>
      </w:r>
    </w:p>
    <w:p w14:paraId="3DE43036">
      <w:r>
        <w:t>---</w:t>
      </w:r>
    </w:p>
    <w:p w14:paraId="18244948">
      <w:r>
        <w:t>【名称】增力丹</w:t>
      </w:r>
    </w:p>
    <w:p w14:paraId="22070221">
      <w:r>
        <w:t>【品阶】1阶</w:t>
      </w:r>
    </w:p>
    <w:p w14:paraId="4CE3CE01">
      <w:r>
        <w:t>【类别】强化</w:t>
      </w:r>
    </w:p>
    <w:p w14:paraId="7E2CDB92">
      <w:r>
        <w:t>【丹方】金20±4</w:t>
      </w:r>
    </w:p>
    <w:p w14:paraId="69325935">
      <w:r>
        <w:t>【最低丹炉】黄阶丹炉</w:t>
      </w:r>
    </w:p>
    <w:p w14:paraId="18BDC5D2">
      <w:r>
        <w:t>【核心效果】服用后下次战斗中力量 +3。</w:t>
      </w:r>
    </w:p>
    <w:p w14:paraId="1931817A">
      <w:r>
        <w:t>【市价】25金币</w:t>
      </w:r>
    </w:p>
    <w:p w14:paraId="358DE9D6">
      <w:r>
        <w:t>【适用境界】斗之气</w:t>
      </w:r>
    </w:p>
    <w:p w14:paraId="6D559480">
      <w:r>
        <w:t>---</w:t>
      </w:r>
    </w:p>
    <w:p w14:paraId="5BE88389">
      <w:r>
        <w:t>【名称】解毒丹</w:t>
      </w:r>
    </w:p>
    <w:p w14:paraId="14D1AE84">
      <w:r>
        <w:t>【品阶】1阶</w:t>
      </w:r>
    </w:p>
    <w:p w14:paraId="781CBD98">
      <w:r>
        <w:t>【类别】解毒</w:t>
      </w:r>
    </w:p>
    <w:p w14:paraId="36AA5BF0">
      <w:r>
        <w:t>【丹方】木12±3 水12±3</w:t>
      </w:r>
    </w:p>
    <w:p w14:paraId="683A38A2">
      <w:r>
        <w:t>【最低丹炉】黄阶丹炉</w:t>
      </w:r>
    </w:p>
    <w:p w14:paraId="55DA5799">
      <w:r>
        <w:t>【核心效果】服用后恢复 15 点生命，并化解低阶毒素。</w:t>
      </w:r>
    </w:p>
    <w:p w14:paraId="03D5D4DD">
      <w:r>
        <w:t>【市价】22金币</w:t>
      </w:r>
    </w:p>
    <w:p w14:paraId="4261D032">
      <w:r>
        <w:t>【适用境界】斗之气</w:t>
      </w:r>
    </w:p>
    <w:p w14:paraId="5E634044">
      <w:r>
        <w:t>---</w:t>
      </w:r>
    </w:p>
    <w:p w14:paraId="73A4B241">
      <w:r>
        <w:t>【名称】凝元丹</w:t>
      </w:r>
    </w:p>
    <w:p w14:paraId="3E2BEAF2">
      <w:r>
        <w:t>【品阶】2阶</w:t>
      </w:r>
    </w:p>
    <w:p w14:paraId="25E6C059">
      <w:r>
        <w:t>【类别】修炼</w:t>
      </w:r>
    </w:p>
    <w:p w14:paraId="33F82837">
      <w:r>
        <w:t>【丹方】水50±10</w:t>
      </w:r>
    </w:p>
    <w:p w14:paraId="72CC3898">
      <w:r>
        <w:t>【最低丹炉】玄阶丹炉</w:t>
      </w:r>
    </w:p>
    <w:p w14:paraId="5CC3BF99">
      <w:r>
        <w:t>【核心效果】服用后立即获得 50 点修为。</w:t>
      </w:r>
    </w:p>
    <w:p w14:paraId="3CB2665B">
      <w:r>
        <w:t>【市价】150金币</w:t>
      </w:r>
    </w:p>
    <w:p w14:paraId="6A07520A">
      <w:r>
        <w:t>【适用境界】斗者</w:t>
      </w:r>
    </w:p>
    <w:p w14:paraId="4BCE55EE">
      <w:r>
        <w:t>---</w:t>
      </w:r>
    </w:p>
    <w:p w14:paraId="7AF5BAC8">
      <w:r>
        <w:t>【名称】雷火丹</w:t>
      </w:r>
    </w:p>
    <w:p w14:paraId="6956ED85">
      <w:r>
        <w:t>【品阶】2阶</w:t>
      </w:r>
    </w:p>
    <w:p w14:paraId="0EF3792B">
      <w:r>
        <w:t>【类别】战斗</w:t>
      </w:r>
    </w:p>
    <w:p w14:paraId="6EED634D">
      <w:r>
        <w:t>【丹方】金15±3 雷35±7</w:t>
      </w:r>
    </w:p>
    <w:p w14:paraId="154BB07F">
      <w:r>
        <w:t>【最低丹炉】玄阶丹炉</w:t>
      </w:r>
    </w:p>
    <w:p w14:paraId="67DE4D3F">
      <w:r>
        <w:t>【核心效果】服用后下次战斗中力量 +15%。</w:t>
      </w:r>
    </w:p>
    <w:p w14:paraId="27EF2C24">
      <w:r>
        <w:t>【市价】180金币</w:t>
      </w:r>
    </w:p>
    <w:p w14:paraId="0FFFE61A">
      <w:r>
        <w:t>【适用境界】斗者</w:t>
      </w:r>
    </w:p>
    <w:p w14:paraId="6B84AC17">
      <w:r>
        <w:t>---</w:t>
      </w:r>
    </w:p>
    <w:p w14:paraId="536E78BC">
      <w:r>
        <w:t>【名称】破障丹</w:t>
      </w:r>
    </w:p>
    <w:p w14:paraId="085E2AA8">
      <w:r>
        <w:t>【品阶】3阶</w:t>
      </w:r>
    </w:p>
    <w:p w14:paraId="425A6DE5">
      <w:r>
        <w:t>【类别】突破</w:t>
      </w:r>
    </w:p>
    <w:p w14:paraId="4985EE4F">
      <w:r>
        <w:t>【丹方】雷100±20</w:t>
      </w:r>
    </w:p>
    <w:p w14:paraId="381027DC">
      <w:r>
        <w:t>【最低丹炉】地阶丹炉</w:t>
      </w:r>
    </w:p>
    <w:p w14:paraId="376862BF">
      <w:r>
        <w:t>【核心效果】服用后下次突破成功率 +15%。</w:t>
      </w:r>
    </w:p>
    <w:p w14:paraId="5C84E044">
      <w:r>
        <w:t>【市价】600金币</w:t>
      </w:r>
    </w:p>
    <w:p w14:paraId="6B84E441">
      <w:r>
        <w:t>【适用境界】斗师及以上</w:t>
      </w:r>
    </w:p>
    <w:p w14:paraId="7CC4F612">
      <w:r>
        <w:t>---</w:t>
      </w:r>
    </w:p>
    <w:p w14:paraId="4A4C3955">
      <w:r>
        <w:t>【名称】九幽解毒丹</w:t>
      </w:r>
    </w:p>
    <w:p w14:paraId="00514965">
      <w:r>
        <w:t>【品阶】3阶</w:t>
      </w:r>
    </w:p>
    <w:p w14:paraId="26849924">
      <w:r>
        <w:t>【类别】解毒</w:t>
      </w:r>
    </w:p>
    <w:p w14:paraId="69C5B13E">
      <w:r>
        <w:t>【丹方】木140±28 水100±20</w:t>
      </w:r>
    </w:p>
    <w:p w14:paraId="0A7293D5">
      <w:r>
        <w:t>【最低丹炉】地阶丹炉</w:t>
      </w:r>
    </w:p>
    <w:p w14:paraId="703EC7BF">
      <w:r>
        <w:t>【核心效果】服用后恢复 150 点生命，可解百毒。</w:t>
      </w:r>
    </w:p>
    <w:p w14:paraId="4D6C53DD">
      <w:r>
        <w:t>【市价】650金币</w:t>
      </w:r>
    </w:p>
    <w:p w14:paraId="7ECE1AC5">
      <w:r>
        <w:t>【适用境界】斗师及以上</w:t>
      </w:r>
    </w:p>
    <w:p w14:paraId="62424695">
      <w:r>
        <w:t>---</w:t>
      </w:r>
    </w:p>
    <w:p w14:paraId="2F9A8512">
      <w:pPr>
        <w:pStyle w:val="3"/>
      </w:pPr>
      <w:r>
        <w:t>丹炉附录</w:t>
      </w:r>
    </w:p>
    <w:p w14:paraId="21786BF4">
      <w:r>
        <w:t>【名称】黄阶丹炉</w:t>
      </w:r>
      <w:r>
        <w:br w:type="textWrapping"/>
      </w:r>
      <w:r>
        <w:t>【品阶】黄阶阶</w:t>
      </w:r>
      <w:r>
        <w:br w:type="textWrapping"/>
      </w:r>
      <w:r>
        <w:t>【投放槽位】4种</w:t>
      </w:r>
      <w:r>
        <w:br w:type="textWrapping"/>
      </w:r>
      <w:r>
        <w:t>【单元素能量上限】100</w:t>
      </w:r>
      <w:r>
        <w:br w:type="textWrapping"/>
      </w:r>
      <w:r>
        <w:t>【耐久】50</w:t>
      </w:r>
      <w:r>
        <w:br w:type="textWrapping"/>
      </w:r>
      <w:r>
        <w:t>【说明】最常见的丹炉，最多投放4种材料，单元素能量上限100。新手炼药师入门之物。</w:t>
      </w:r>
      <w:r>
        <w:br w:type="textWrapping"/>
      </w:r>
      <w:r>
        <w:t>---</w:t>
      </w:r>
    </w:p>
    <w:p w14:paraId="05E33D93">
      <w:r>
        <w:t>【名称】玄阶丹炉</w:t>
      </w:r>
      <w:r>
        <w:br w:type="textWrapping"/>
      </w:r>
      <w:r>
        <w:t>【品阶】玄阶阶</w:t>
      </w:r>
      <w:r>
        <w:br w:type="textWrapping"/>
      </w:r>
      <w:r>
        <w:t>【投放槽位】6种</w:t>
      </w:r>
      <w:r>
        <w:br w:type="textWrapping"/>
      </w:r>
      <w:r>
        <w:t>【单元素能量上限】300</w:t>
      </w:r>
      <w:r>
        <w:br w:type="textWrapping"/>
      </w:r>
      <w:r>
        <w:t>【耐久】80</w:t>
      </w:r>
      <w:r>
        <w:br w:type="textWrapping"/>
      </w:r>
      <w:r>
        <w:t>【说明】可炼二阶丹药，最多投放6种材料，单元素能量上限300。</w:t>
      </w:r>
      <w:r>
        <w:br w:type="textWrapping"/>
      </w:r>
      <w:r>
        <w:t>---</w:t>
      </w:r>
    </w:p>
    <w:p w14:paraId="2C1C797F">
      <w:r>
        <w:t>【名称】地阶丹炉</w:t>
      </w:r>
      <w:r>
        <w:br w:type="textWrapping"/>
      </w:r>
      <w:r>
        <w:t>【品阶】地阶阶</w:t>
      </w:r>
      <w:r>
        <w:br w:type="textWrapping"/>
      </w:r>
      <w:r>
        <w:t>【投放槽位】8种</w:t>
      </w:r>
      <w:r>
        <w:br w:type="textWrapping"/>
      </w:r>
      <w:r>
        <w:t>【单元素能量上限】800</w:t>
      </w:r>
      <w:r>
        <w:br w:type="textWrapping"/>
      </w:r>
      <w:r>
        <w:t>【耐久】120</w:t>
      </w:r>
      <w:r>
        <w:br w:type="textWrapping"/>
      </w:r>
      <w:r>
        <w:t>【说明】可炼三阶丹药，最多投放8种材料，单元素能量上限800。</w:t>
      </w:r>
      <w:r>
        <w:br w:type="textWrapping"/>
      </w:r>
      <w:r>
        <w:t>---</w:t>
      </w:r>
    </w:p>
    <w:p w14:paraId="54F8DCB5">
      <w:r>
        <w:t>【名称】天阶丹炉</w:t>
      </w:r>
      <w:r>
        <w:br w:type="textWrapping"/>
      </w:r>
      <w:r>
        <w:t>【品阶】天阶阶</w:t>
      </w:r>
      <w:r>
        <w:br w:type="textWrapping"/>
      </w:r>
      <w:r>
        <w:t>【投放槽位】10种</w:t>
      </w:r>
      <w:r>
        <w:br w:type="textWrapping"/>
      </w:r>
      <w:r>
        <w:t>【单元素能量上限】2000</w:t>
      </w:r>
      <w:r>
        <w:br w:type="textWrapping"/>
      </w:r>
      <w:r>
        <w:t>【耐久】200</w:t>
      </w:r>
      <w:r>
        <w:br w:type="textWrapping"/>
      </w:r>
      <w:r>
        <w:t>【说明】传闻中的天阶丹炉，可炼顶级丹药，单元素能量上限2000。</w:t>
      </w:r>
      <w:r>
        <w:br w:type="textWrapping"/>
      </w:r>
      <w:r>
        <w:t>---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CA3"/>
    <w:rsid w:val="00AA1D8D"/>
    <w:rsid w:val="00B47730"/>
    <w:rsid w:val="00CB0664"/>
    <w:rsid w:val="00FC693F"/>
    <w:rsid w:val="33224AD2"/>
    <w:rsid w:val="523C15E2"/>
    <w:rsid w:val="5B19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1037</Words>
  <Characters>1189</Characters>
  <Lines>0</Lines>
  <Paragraphs>0</Paragraphs>
  <TotalTime>5</TotalTime>
  <ScaleCrop>false</ScaleCrop>
  <LinksUpToDate>false</LinksUpToDate>
  <CharactersWithSpaces>1212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原来如此</cp:lastModifiedBy>
  <dcterms:modified xsi:type="dcterms:W3CDTF">2026-07-01T20:34:19Z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eyJoZGlkIjoiYjlhMjQ3YTk3ZWVkNGZlNzM5MDJkOTc1N2NlOGJmOGQiLCJ1c2VySWQiOiIyNzg0NTQ2NDMifQ==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7B91E18EA6744664B73E9F2A7B093B40_12</vt:lpwstr>
  </property>
</Properties>
</file>